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14626B">
      <w:pPr>
        <w:jc w:val="center"/>
        <w:rPr>
          <w:rFonts w:hint="default" w:ascii="Times New Roman" w:hAnsi="Times New Roman" w:cs="Times New Roman"/>
        </w:rPr>
      </w:pPr>
      <w:r>
        <w:rPr>
          <w:rFonts w:hint="default" w:ascii="Times New Roman" w:hAnsi="Times New Roman" w:eastAsia="Times New Roman" w:cs="Times New Roman"/>
          <w:b/>
          <w:sz w:val="32"/>
        </w:rPr>
        <w:t>BÀI 3. ĐỆ QUY VÀ THUẬT TOÁN CHIA ĐỂ TRỊ</w:t>
      </w:r>
    </w:p>
    <w:p w14:paraId="11AD62BA">
      <w:pPr>
        <w:pStyle w:val="2"/>
        <w:rPr>
          <w:rFonts w:hint="default" w:ascii="Times New Roman" w:hAnsi="Times New Roman" w:cs="Times New Roman"/>
        </w:rPr>
      </w:pPr>
      <w:r>
        <w:rPr>
          <w:rFonts w:hint="default" w:ascii="Times New Roman" w:hAnsi="Times New Roman" w:cs="Times New Roman"/>
          <w:color w:val="000000" w:themeColor="text1"/>
          <w14:textFill>
            <w14:solidFill>
              <w14:schemeClr w14:val="tx1"/>
            </w14:solidFill>
          </w14:textFill>
        </w:rPr>
        <w:t>Bài 1. Phân tích độ phức tạp của thuật toán đệ quy</w:t>
      </w:r>
    </w:p>
    <w:p w14:paraId="314E41EF">
      <w:pPr>
        <w:rPr>
          <w:rFonts w:hint="default" w:ascii="Times New Roman" w:hAnsi="Times New Roman" w:cs="Times New Roman"/>
        </w:rPr>
      </w:pPr>
      <w:r>
        <w:rPr>
          <w:rFonts w:hint="default" w:ascii="Times New Roman" w:hAnsi="Times New Roman" w:eastAsia="Times New Roman" w:cs="Times New Roman"/>
          <w:b w:val="0"/>
          <w:i w:val="0"/>
        </w:rPr>
        <w:t>Cho T(n) = 3T(n/2) + n, T(1) = c &gt; 0 và n = 2^k.</w:t>
      </w:r>
    </w:p>
    <w:p w14:paraId="7E2A6A4F">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Phương pháp thế</w:t>
      </w:r>
    </w:p>
    <w:p w14:paraId="5AF3BA56">
      <w:pPr>
        <w:rPr>
          <w:rFonts w:hint="default" w:ascii="Times New Roman" w:hAnsi="Times New Roman" w:cs="Times New Roman"/>
        </w:rPr>
      </w:pPr>
      <w:r>
        <w:rPr>
          <w:rFonts w:hint="default" w:ascii="Times New Roman" w:hAnsi="Times New Roman" w:eastAsia="Times New Roman" w:cs="Times New Roman"/>
          <w:b w:val="0"/>
          <w:i w:val="0"/>
        </w:rPr>
        <w:t>Khai triển lần thứ nhất:</w:t>
      </w:r>
    </w:p>
    <w:p w14:paraId="31C41E8F">
      <w:pPr>
        <w:spacing w:after="0"/>
        <w:ind w:left="360"/>
        <w:rPr>
          <w:rFonts w:hint="default" w:ascii="Times New Roman" w:hAnsi="Times New Roman" w:cs="Times New Roman"/>
        </w:rPr>
      </w:pPr>
      <w:r>
        <w:rPr>
          <w:rFonts w:hint="default" w:ascii="Times New Roman" w:hAnsi="Times New Roman" w:eastAsia="Courier New" w:cs="Times New Roman"/>
          <w:sz w:val="20"/>
        </w:rPr>
        <w:t>T(n) = 3T(n/2) + n</w:t>
      </w:r>
    </w:p>
    <w:p w14:paraId="3D506C02">
      <w:pPr>
        <w:rPr>
          <w:rFonts w:hint="default" w:ascii="Times New Roman" w:hAnsi="Times New Roman" w:cs="Times New Roman"/>
        </w:rPr>
      </w:pPr>
      <w:r>
        <w:rPr>
          <w:rFonts w:hint="default" w:ascii="Times New Roman" w:hAnsi="Times New Roman" w:eastAsia="Times New Roman" w:cs="Times New Roman"/>
          <w:b w:val="0"/>
          <w:i w:val="0"/>
        </w:rPr>
        <w:t>Khai triển tiếp T(n/2) = 3T(n/4) + n/2:</w:t>
      </w:r>
    </w:p>
    <w:p w14:paraId="60F190EF">
      <w:pPr>
        <w:spacing w:after="0"/>
        <w:ind w:left="360"/>
        <w:rPr>
          <w:rFonts w:hint="default" w:ascii="Times New Roman" w:hAnsi="Times New Roman" w:cs="Times New Roman"/>
        </w:rPr>
      </w:pPr>
      <w:r>
        <w:rPr>
          <w:rFonts w:hint="default" w:ascii="Times New Roman" w:hAnsi="Times New Roman" w:eastAsia="Courier New" w:cs="Times New Roman"/>
          <w:sz w:val="20"/>
        </w:rPr>
        <w:t>T(n) = 3[3T(n/4) + n/2] + n</w:t>
      </w:r>
    </w:p>
    <w:p w14:paraId="2A2996C9">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 3^2 T(n/4) + (3n/2) + n</w:t>
      </w:r>
    </w:p>
    <w:p w14:paraId="41272F92">
      <w:pPr>
        <w:rPr>
          <w:rFonts w:hint="default" w:ascii="Times New Roman" w:hAnsi="Times New Roman" w:cs="Times New Roman"/>
        </w:rPr>
      </w:pPr>
      <w:r>
        <w:rPr>
          <w:rFonts w:hint="default" w:ascii="Times New Roman" w:hAnsi="Times New Roman" w:eastAsia="Times New Roman" w:cs="Times New Roman"/>
          <w:b w:val="0"/>
          <w:i w:val="0"/>
        </w:rPr>
        <w:t>Khai triển lần thứ ba:</w:t>
      </w:r>
    </w:p>
    <w:p w14:paraId="0EEF2765">
      <w:pPr>
        <w:spacing w:after="0"/>
        <w:ind w:left="360"/>
        <w:rPr>
          <w:rFonts w:hint="default" w:ascii="Times New Roman" w:hAnsi="Times New Roman" w:cs="Times New Roman"/>
        </w:rPr>
      </w:pPr>
      <w:r>
        <w:rPr>
          <w:rFonts w:hint="default" w:ascii="Times New Roman" w:hAnsi="Times New Roman" w:eastAsia="Courier New" w:cs="Times New Roman"/>
          <w:sz w:val="20"/>
        </w:rPr>
        <w:t>T(n) = 3^3 T(n/8) + 3^2(n/4) + 3(n/2) + n</w:t>
      </w:r>
    </w:p>
    <w:p w14:paraId="66F5FD3F">
      <w:pPr>
        <w:rPr>
          <w:rFonts w:hint="default" w:ascii="Times New Roman" w:hAnsi="Times New Roman" w:cs="Times New Roman"/>
        </w:rPr>
      </w:pPr>
      <w:r>
        <w:rPr>
          <w:rFonts w:hint="default" w:ascii="Times New Roman" w:hAnsi="Times New Roman" w:eastAsia="Times New Roman" w:cs="Times New Roman"/>
          <w:b w:val="0"/>
          <w:i w:val="0"/>
        </w:rPr>
        <w:t>Sau i bước, công thức tổng quát là:</w:t>
      </w:r>
    </w:p>
    <w:p w14:paraId="5C7B43F3">
      <w:pPr>
        <w:spacing w:after="0"/>
        <w:ind w:left="360"/>
        <w:rPr>
          <w:rFonts w:hint="default" w:ascii="Times New Roman" w:hAnsi="Times New Roman" w:cs="Times New Roman"/>
        </w:rPr>
      </w:pPr>
      <w:r>
        <w:rPr>
          <w:rFonts w:hint="default" w:ascii="Times New Roman" w:hAnsi="Times New Roman" w:eastAsia="Courier New" w:cs="Times New Roman"/>
          <w:sz w:val="20"/>
        </w:rPr>
        <w:t>T(n) = 3^i T(n/2^i) + n(1 + 3/2 + 3^2/2^2 + ... + 3^(i-1)/2^(i-1))</w:t>
      </w:r>
    </w:p>
    <w:p w14:paraId="2FE0FC81">
      <w:pPr>
        <w:rPr>
          <w:rFonts w:hint="default" w:ascii="Times New Roman" w:hAnsi="Times New Roman" w:cs="Times New Roman"/>
        </w:rPr>
      </w:pPr>
      <w:r>
        <w:rPr>
          <w:rFonts w:hint="default" w:ascii="Times New Roman" w:hAnsi="Times New Roman" w:eastAsia="Times New Roman" w:cs="Times New Roman"/>
          <w:b w:val="0"/>
          <w:i w:val="0"/>
        </w:rPr>
        <w:t>Dừng khi n/2^i = 1, tức 2^i = n và i = log₂n. Thay i = log₂n:</w:t>
      </w:r>
    </w:p>
    <w:p w14:paraId="0C701AFF">
      <w:pPr>
        <w:spacing w:after="0"/>
        <w:ind w:left="360"/>
        <w:rPr>
          <w:rFonts w:hint="default" w:ascii="Times New Roman" w:hAnsi="Times New Roman" w:cs="Times New Roman"/>
        </w:rPr>
      </w:pPr>
      <w:r>
        <w:rPr>
          <w:rFonts w:hint="default" w:ascii="Times New Roman" w:hAnsi="Times New Roman" w:eastAsia="Courier New" w:cs="Times New Roman"/>
          <w:sz w:val="20"/>
        </w:rPr>
        <w:t>T(n) = 3^(log₂n) T(1) + n Σ[j=0..log₂n-1] (3/2)^j</w:t>
      </w:r>
    </w:p>
    <w:p w14:paraId="067B2CBE">
      <w:pPr>
        <w:rPr>
          <w:rFonts w:hint="default" w:ascii="Times New Roman" w:hAnsi="Times New Roman" w:cs="Times New Roman"/>
        </w:rPr>
      </w:pPr>
      <w:r>
        <w:rPr>
          <w:rFonts w:hint="default" w:ascii="Times New Roman" w:hAnsi="Times New Roman" w:eastAsia="Times New Roman" w:cs="Times New Roman"/>
          <w:b w:val="0"/>
          <w:i w:val="0"/>
        </w:rPr>
        <w:t>Vì 3^(log₂n) = n^(log₂3), và tổng cấp số nhân có công bội 3/2 &gt; 1 nên tổng có cấp lớn nhất là (3/2)^(log₂n). Do đó:</w:t>
      </w:r>
    </w:p>
    <w:p w14:paraId="0F00C843">
      <w:pPr>
        <w:spacing w:after="0"/>
        <w:ind w:left="360"/>
        <w:rPr>
          <w:rFonts w:hint="default" w:ascii="Times New Roman" w:hAnsi="Times New Roman" w:cs="Times New Roman"/>
        </w:rPr>
      </w:pPr>
      <w:r>
        <w:rPr>
          <w:rFonts w:hint="default" w:ascii="Times New Roman" w:hAnsi="Times New Roman" w:eastAsia="Courier New" w:cs="Times New Roman"/>
          <w:sz w:val="20"/>
        </w:rPr>
        <w:t>T(n) = Θ(n^(log₂3)) + Θ(n · (3/2)^(log₂n))</w:t>
      </w:r>
    </w:p>
    <w:p w14:paraId="56017DAE">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 Θ(n^(log₂3)) + Θ(n^(log₂3))</w:t>
      </w:r>
    </w:p>
    <w:p w14:paraId="4FA57FE4">
      <w:pPr>
        <w:rPr>
          <w:rFonts w:hint="default" w:ascii="Times New Roman" w:hAnsi="Times New Roman" w:cs="Times New Roman"/>
        </w:rPr>
      </w:pPr>
      <w:r>
        <w:rPr>
          <w:rFonts w:hint="default" w:ascii="Times New Roman" w:hAnsi="Times New Roman" w:eastAsia="Times New Roman" w:cs="Times New Roman"/>
          <w:b w:val="0"/>
          <w:i w:val="0"/>
        </w:rPr>
        <w:t>Suy ra T(n) = Θ(n^(log₂3)).</w:t>
      </w:r>
    </w:p>
    <w:p w14:paraId="4C4D6F35">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 Cây đệ quy</w:t>
      </w:r>
    </w:p>
    <w:p w14:paraId="15F28C38">
      <w:pPr>
        <w:rPr>
          <w:rFonts w:hint="default" w:ascii="Times New Roman" w:hAnsi="Times New Roman" w:cs="Times New Roman"/>
        </w:rPr>
      </w:pPr>
      <w:r>
        <w:rPr>
          <w:rFonts w:hint="default" w:ascii="Times New Roman" w:hAnsi="Times New Roman" w:eastAsia="Times New Roman" w:cs="Times New Roman"/>
          <w:b w:val="0"/>
          <w:i w:val="0"/>
        </w:rPr>
        <w:t>Ở mức i, mỗi nút tạo ra 3 nút con, nên số nút ở mức i là 3^i. Kích thước bài toán tại mỗi nút là n/2^i. Chi phí ngoài lời gọi đệ quy của một nút là n/2^i.</w:t>
      </w:r>
    </w:p>
    <w:p w14:paraId="5A1C7847">
      <w:pPr>
        <w:spacing w:after="0"/>
        <w:ind w:left="360"/>
        <w:rPr>
          <w:rFonts w:hint="default" w:ascii="Times New Roman" w:hAnsi="Times New Roman" w:cs="Times New Roman"/>
        </w:rPr>
      </w:pPr>
      <w:r>
        <w:rPr>
          <w:rFonts w:hint="default" w:ascii="Times New Roman" w:hAnsi="Times New Roman" w:eastAsia="Courier New" w:cs="Times New Roman"/>
          <w:sz w:val="20"/>
        </w:rPr>
        <w:t>Số nút mức i:             3^i</w:t>
      </w:r>
    </w:p>
    <w:p w14:paraId="5136F274">
      <w:pPr>
        <w:spacing w:after="0"/>
        <w:ind w:left="360"/>
        <w:rPr>
          <w:rFonts w:hint="default" w:ascii="Times New Roman" w:hAnsi="Times New Roman" w:cs="Times New Roman"/>
        </w:rPr>
      </w:pPr>
      <w:r>
        <w:rPr>
          <w:rFonts w:hint="default" w:ascii="Times New Roman" w:hAnsi="Times New Roman" w:eastAsia="Courier New" w:cs="Times New Roman"/>
          <w:sz w:val="20"/>
        </w:rPr>
        <w:t>Kích thước mỗi bài toán:  n/2^i</w:t>
      </w:r>
    </w:p>
    <w:p w14:paraId="3DC383C7">
      <w:pPr>
        <w:spacing w:after="0"/>
        <w:ind w:left="360"/>
        <w:rPr>
          <w:rFonts w:hint="default" w:ascii="Times New Roman" w:hAnsi="Times New Roman" w:cs="Times New Roman"/>
        </w:rPr>
      </w:pPr>
      <w:r>
        <w:rPr>
          <w:rFonts w:hint="default" w:ascii="Times New Roman" w:hAnsi="Times New Roman" w:eastAsia="Courier New" w:cs="Times New Roman"/>
          <w:sz w:val="20"/>
        </w:rPr>
        <w:t>Chi phí mỗi nút:          n/2^i</w:t>
      </w:r>
    </w:p>
    <w:p w14:paraId="167D8D68">
      <w:pPr>
        <w:spacing w:after="0"/>
        <w:ind w:left="360"/>
        <w:rPr>
          <w:rFonts w:hint="default" w:ascii="Times New Roman" w:hAnsi="Times New Roman" w:cs="Times New Roman"/>
        </w:rPr>
      </w:pPr>
      <w:r>
        <w:rPr>
          <w:rFonts w:hint="default" w:ascii="Times New Roman" w:hAnsi="Times New Roman" w:eastAsia="Courier New" w:cs="Times New Roman"/>
          <w:sz w:val="20"/>
        </w:rPr>
        <w:t>Tổng chi phí mức i:       3^i · n/2^i = n(3/2)^i</w:t>
      </w:r>
    </w:p>
    <w:p w14:paraId="02D7E619">
      <w:pPr>
        <w:rPr>
          <w:rFonts w:hint="default" w:ascii="Times New Roman" w:hAnsi="Times New Roman" w:cs="Times New Roman"/>
        </w:rPr>
      </w:pPr>
      <w:r>
        <w:rPr>
          <w:rFonts w:hint="default" w:ascii="Times New Roman" w:hAnsi="Times New Roman" w:eastAsia="Times New Roman" w:cs="Times New Roman"/>
          <w:b w:val="0"/>
          <w:i w:val="0"/>
        </w:rPr>
        <w:t>Cây dừng ở mức k = log₂n. Ở mức lá có 3^k = 3^(log₂n) = n^(log₂3) nút. Mỗi nút lá có kích thước 1 và chi phí cơ sở T(1) = c, vì vậy tổng chi phí tại các lá là c·3^(log₂n) = Θ(n^(log₂3)).</w:t>
      </w:r>
    </w:p>
    <w:p w14:paraId="792EA079">
      <w:pPr>
        <w:rPr>
          <w:rFonts w:hint="default" w:ascii="Times New Roman" w:hAnsi="Times New Roman" w:cs="Times New Roman"/>
        </w:rPr>
      </w:pPr>
      <w:r>
        <w:rPr>
          <w:rFonts w:hint="default" w:ascii="Times New Roman" w:hAnsi="Times New Roman" w:eastAsia="Times New Roman" w:cs="Times New Roman"/>
          <w:b w:val="0"/>
          <w:i w:val="0"/>
        </w:rPr>
        <w:t>Tổng chi phí các mức trong là n Σ[i=0..k-1](3/2)^i = Θ(n(3/2)^k) = Θ(n^(log₂3)). Tổng chi phí toàn cây cũng là Θ(n^(log₂3)).</w:t>
      </w:r>
    </w:p>
    <w:p w14:paraId="7B7A7FEF">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 Định lý Master</w:t>
      </w:r>
    </w:p>
    <w:p w14:paraId="0436464D">
      <w:pPr>
        <w:rPr>
          <w:rFonts w:hint="default" w:ascii="Times New Roman" w:hAnsi="Times New Roman" w:cs="Times New Roman"/>
        </w:rPr>
      </w:pPr>
      <w:r>
        <w:rPr>
          <w:rFonts w:hint="default" w:ascii="Times New Roman" w:hAnsi="Times New Roman" w:eastAsia="Times New Roman" w:cs="Times New Roman"/>
          <w:b w:val="0"/>
          <w:i w:val="0"/>
        </w:rPr>
        <w:t>So sánh với dạng T(n) = aT(n/b) + f(n): a = 3, b = 2, f(n) = n.</w:t>
      </w:r>
    </w:p>
    <w:p w14:paraId="1E4B7208">
      <w:pPr>
        <w:spacing w:after="0"/>
        <w:ind w:left="360"/>
        <w:rPr>
          <w:rFonts w:hint="default" w:ascii="Times New Roman" w:hAnsi="Times New Roman" w:cs="Times New Roman"/>
        </w:rPr>
      </w:pPr>
      <w:r>
        <w:rPr>
          <w:rFonts w:hint="default" w:ascii="Times New Roman" w:hAnsi="Times New Roman" w:eastAsia="Courier New" w:cs="Times New Roman"/>
          <w:sz w:val="20"/>
        </w:rPr>
        <w:t>n^(log_b a) = n^(log₂3) ≈ n^1.585</w:t>
      </w:r>
    </w:p>
    <w:p w14:paraId="38B8E042">
      <w:pPr>
        <w:rPr>
          <w:rFonts w:hint="default" w:ascii="Times New Roman" w:hAnsi="Times New Roman" w:cs="Times New Roman"/>
        </w:rPr>
      </w:pPr>
      <w:r>
        <w:rPr>
          <w:rFonts w:hint="default" w:ascii="Times New Roman" w:hAnsi="Times New Roman" w:eastAsia="Times New Roman" w:cs="Times New Roman"/>
          <w:b w:val="0"/>
          <w:i w:val="0"/>
        </w:rPr>
        <w:t>Ta có f(n) = n = O(n^(log₂3 − ε)) với một ε &gt; 0 (chẳng hạn ε = log₂3 − 1). Đây là trường hợp 1 của định lý Master. Do đó:</w:t>
      </w:r>
    </w:p>
    <w:p w14:paraId="63394524">
      <w:pPr>
        <w:spacing w:after="0"/>
        <w:ind w:left="360"/>
        <w:rPr>
          <w:rFonts w:hint="default" w:ascii="Times New Roman" w:hAnsi="Times New Roman" w:cs="Times New Roman"/>
        </w:rPr>
      </w:pPr>
      <w:r>
        <w:rPr>
          <w:rFonts w:hint="default" w:ascii="Times New Roman" w:hAnsi="Times New Roman" w:eastAsia="Courier New" w:cs="Times New Roman"/>
          <w:sz w:val="20"/>
        </w:rPr>
        <w:t>T(n) = Θ(n^(log₂3)).</w:t>
      </w:r>
    </w:p>
    <w:p w14:paraId="1DBF0CE6">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 So sánh với T(n) = 2T(n/2) + n</w:t>
      </w:r>
    </w:p>
    <w:p w14:paraId="7DE2FC92">
      <w:pPr>
        <w:rPr>
          <w:rFonts w:hint="default" w:ascii="Times New Roman" w:hAnsi="Times New Roman" w:cs="Times New Roman"/>
        </w:rPr>
      </w:pPr>
      <w:r>
        <w:rPr>
          <w:rFonts w:hint="default" w:ascii="Times New Roman" w:hAnsi="Times New Roman" w:eastAsia="Times New Roman" w:cs="Times New Roman"/>
          <w:b w:val="0"/>
          <w:i w:val="0"/>
        </w:rPr>
        <w:t>Với T(n) = 2T(n/2) + n, ta có a = 2, b = 2, f(n) = n và n^(log₂2) = n. Đây là trường hợp 2 của Master, nên T(n) = Θ(n log n). Trong cây đệ quy, chi phí mỗi mức là n và có log₂n mức.</w:t>
      </w:r>
    </w:p>
    <w:p w14:paraId="01BBEB3E">
      <w:pPr>
        <w:rPr>
          <w:rFonts w:hint="default" w:ascii="Times New Roman" w:hAnsi="Times New Roman" w:cs="Times New Roman"/>
        </w:rPr>
      </w:pPr>
      <w:r>
        <w:rPr>
          <w:rFonts w:hint="default" w:ascii="Times New Roman" w:hAnsi="Times New Roman" w:eastAsia="Times New Roman" w:cs="Times New Roman"/>
          <w:b w:val="0"/>
          <w:i w:val="0"/>
        </w:rPr>
        <w:t>Hai bài khác nhau vì bài thứ nhất có 3 bài toán con ở mỗi nút: tổng chi phí mức tăng theo n(3/2)^i và bị chi phối bởi các mức gần lá. Bài thứ hai có 2 bài toán con: tổng chi phí mỗi mức bằng n, nên tổng là n log n.</w:t>
      </w:r>
    </w:p>
    <w:p w14:paraId="06562CFA">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Bài 2. MergeSort: thiết kế, mô phỏng và phân tích</w:t>
      </w:r>
    </w:p>
    <w:p w14:paraId="374D9000">
      <w:pPr>
        <w:rPr>
          <w:rFonts w:hint="default" w:ascii="Times New Roman" w:hAnsi="Times New Roman" w:cs="Times New Roman"/>
        </w:rPr>
      </w:pPr>
      <w:r>
        <w:rPr>
          <w:rFonts w:hint="default" w:ascii="Times New Roman" w:hAnsi="Times New Roman" w:eastAsia="Times New Roman" w:cs="Times New Roman"/>
          <w:b w:val="0"/>
          <w:i w:val="0"/>
        </w:rPr>
        <w:t>Mảng ban đầu: A = [8, 3, 7, 4, 9, 2, 6, 5].</w:t>
      </w:r>
    </w:p>
    <w:p w14:paraId="7D682A11">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Mã giả MergeSort và Merge</w:t>
      </w:r>
    </w:p>
    <w:p w14:paraId="00AF2A8D">
      <w:pPr>
        <w:spacing w:after="0"/>
        <w:ind w:left="360"/>
        <w:rPr>
          <w:rFonts w:hint="default" w:ascii="Times New Roman" w:hAnsi="Times New Roman" w:cs="Times New Roman"/>
        </w:rPr>
      </w:pPr>
      <w:r>
        <w:rPr>
          <w:rFonts w:hint="default" w:ascii="Times New Roman" w:hAnsi="Times New Roman" w:eastAsia="Courier New" w:cs="Times New Roman"/>
          <w:sz w:val="20"/>
        </w:rPr>
        <w:t>MergeSort(A, l, r):</w:t>
      </w:r>
    </w:p>
    <w:p w14:paraId="25EA3457">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if l &gt;= r: return</w:t>
      </w:r>
    </w:p>
    <w:p w14:paraId="08993ECA">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m = floor((l + r) / 2)</w:t>
      </w:r>
    </w:p>
    <w:p w14:paraId="48C86115">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MergeSort(A, l, m)</w:t>
      </w:r>
    </w:p>
    <w:p w14:paraId="200FED3B">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MergeSort(A, m + 1, r)</w:t>
      </w:r>
    </w:p>
    <w:p w14:paraId="7D78DFC3">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Merge(A, l, m, r)</w:t>
      </w:r>
    </w:p>
    <w:p w14:paraId="47CF9301">
      <w:pPr>
        <w:spacing w:after="0"/>
        <w:ind w:left="360"/>
        <w:rPr>
          <w:rFonts w:hint="default" w:ascii="Times New Roman" w:hAnsi="Times New Roman" w:cs="Times New Roman"/>
        </w:rPr>
      </w:pPr>
    </w:p>
    <w:p w14:paraId="0494E231">
      <w:pPr>
        <w:spacing w:after="0"/>
        <w:ind w:left="360"/>
        <w:rPr>
          <w:rFonts w:hint="default" w:ascii="Times New Roman" w:hAnsi="Times New Roman" w:cs="Times New Roman"/>
        </w:rPr>
      </w:pPr>
      <w:r>
        <w:rPr>
          <w:rFonts w:hint="default" w:ascii="Times New Roman" w:hAnsi="Times New Roman" w:eastAsia="Courier New" w:cs="Times New Roman"/>
          <w:sz w:val="20"/>
        </w:rPr>
        <w:t>Merge(A, l, m, r):</w:t>
      </w:r>
    </w:p>
    <w:p w14:paraId="5B0F9878">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tạo mảng tạm L = A[l..m], R = A[m+1..r]</w:t>
      </w:r>
    </w:p>
    <w:p w14:paraId="037E687B">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i = 0, j = 0</w:t>
      </w:r>
    </w:p>
    <w:p w14:paraId="718BEBA8">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while i &lt; len(L) and j &lt; len(R):</w:t>
      </w:r>
    </w:p>
    <w:p w14:paraId="560C1F7A">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if L[i] &lt;= R[j]:</w:t>
      </w:r>
    </w:p>
    <w:p w14:paraId="7E20286F">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ghi L[i] vào vị trí tiếp theo; i = i + 1</w:t>
      </w:r>
    </w:p>
    <w:p w14:paraId="184918BD">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else:</w:t>
      </w:r>
    </w:p>
    <w:p w14:paraId="43404E40">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ghi R[j] vào vị trí tiếp theo; j = j + 1</w:t>
      </w:r>
    </w:p>
    <w:p w14:paraId="6126D400">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ghi các phần tử còn lại của L (nếu có)</w:t>
      </w:r>
    </w:p>
    <w:p w14:paraId="24782623">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ghi các phần tử còn lại của R (nếu có)</w:t>
      </w:r>
    </w:p>
    <w:p w14:paraId="4C4B965A">
      <w:pPr>
        <w:rPr>
          <w:rFonts w:hint="default" w:ascii="Times New Roman" w:hAnsi="Times New Roman" w:cs="Times New Roman"/>
        </w:rPr>
      </w:pPr>
      <w:r>
        <w:rPr>
          <w:rFonts w:hint="default" w:ascii="Times New Roman" w:hAnsi="Times New Roman" w:eastAsia="Times New Roman" w:cs="Times New Roman"/>
          <w:b w:val="0"/>
          <w:i w:val="0"/>
        </w:rPr>
        <w:t>Gọi MergeSort(A, 0, n−1).</w:t>
      </w:r>
    </w:p>
    <w:p w14:paraId="56031FDD">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 Mô phỏng chia và trộn</w:t>
      </w:r>
    </w:p>
    <w:p w14:paraId="08E8AB21">
      <w:pPr>
        <w:rPr>
          <w:rFonts w:hint="default" w:ascii="Times New Roman" w:hAnsi="Times New Roman" w:cs="Times New Roman"/>
        </w:rPr>
      </w:pPr>
      <w:r>
        <w:rPr>
          <w:rFonts w:hint="default" w:ascii="Times New Roman" w:hAnsi="Times New Roman" w:eastAsia="Times New Roman" w:cs="Times New Roman"/>
          <w:b w:val="0"/>
          <w:i w:val="0"/>
        </w:rPr>
        <w:t>Quá trình chia đến các mảng một phần tử:</w:t>
      </w:r>
    </w:p>
    <w:p w14:paraId="55FD37C5">
      <w:pPr>
        <w:spacing w:after="0"/>
        <w:ind w:left="360"/>
        <w:rPr>
          <w:rFonts w:hint="default" w:ascii="Times New Roman" w:hAnsi="Times New Roman" w:cs="Times New Roman"/>
        </w:rPr>
      </w:pPr>
      <w:r>
        <w:rPr>
          <w:rFonts w:hint="default" w:ascii="Times New Roman" w:hAnsi="Times New Roman" w:eastAsia="Courier New" w:cs="Times New Roman"/>
          <w:sz w:val="20"/>
        </w:rPr>
        <w:t>[8,3,7,4,9,2,6,5]</w:t>
      </w:r>
    </w:p>
    <w:p w14:paraId="4C868D53">
      <w:pPr>
        <w:spacing w:after="0"/>
        <w:ind w:left="360"/>
        <w:rPr>
          <w:rFonts w:hint="default" w:ascii="Times New Roman" w:hAnsi="Times New Roman" w:cs="Times New Roman"/>
        </w:rPr>
      </w:pPr>
      <w:r>
        <w:rPr>
          <w:rFonts w:hint="default" w:ascii="Times New Roman" w:hAnsi="Times New Roman" w:eastAsia="Courier New" w:cs="Times New Roman"/>
          <w:sz w:val="20"/>
        </w:rPr>
        <w:t>→ [8,3,7,4] | [9,2,6,5]</w:t>
      </w:r>
    </w:p>
    <w:p w14:paraId="6346D999">
      <w:pPr>
        <w:spacing w:after="0"/>
        <w:ind w:left="360"/>
        <w:rPr>
          <w:rFonts w:hint="default" w:ascii="Times New Roman" w:hAnsi="Times New Roman" w:cs="Times New Roman"/>
        </w:rPr>
      </w:pPr>
      <w:r>
        <w:rPr>
          <w:rFonts w:hint="default" w:ascii="Times New Roman" w:hAnsi="Times New Roman" w:eastAsia="Courier New" w:cs="Times New Roman"/>
          <w:sz w:val="20"/>
        </w:rPr>
        <w:t>→ [8,3] | [7,4] | [9,2] | [6,5]</w:t>
      </w:r>
    </w:p>
    <w:p w14:paraId="279B8E8E">
      <w:pPr>
        <w:spacing w:after="0"/>
        <w:ind w:left="360"/>
        <w:rPr>
          <w:rFonts w:hint="default" w:ascii="Times New Roman" w:hAnsi="Times New Roman" w:cs="Times New Roman"/>
        </w:rPr>
      </w:pPr>
      <w:r>
        <w:rPr>
          <w:rFonts w:hint="default" w:ascii="Times New Roman" w:hAnsi="Times New Roman" w:eastAsia="Courier New" w:cs="Times New Roman"/>
          <w:sz w:val="20"/>
        </w:rPr>
        <w:t>→ [8] [3] [7] [4] [9] [2] [6] [5]</w:t>
      </w:r>
    </w:p>
    <w:p w14:paraId="330C4543">
      <w:pPr>
        <w:rPr>
          <w:rFonts w:hint="default" w:ascii="Times New Roman" w:hAnsi="Times New Roman" w:cs="Times New Roman"/>
        </w:rPr>
      </w:pPr>
      <w:r>
        <w:rPr>
          <w:rFonts w:hint="default" w:ascii="Times New Roman" w:hAnsi="Times New Roman" w:eastAsia="Times New Roman" w:cs="Times New Roman"/>
          <w:b w:val="0"/>
          <w:i w:val="0"/>
        </w:rPr>
        <w:t>Quá trình trộn từ dưới lên:</w:t>
      </w:r>
    </w:p>
    <w:p w14:paraId="69E124D7">
      <w:pPr>
        <w:spacing w:after="0"/>
        <w:ind w:left="360"/>
        <w:rPr>
          <w:rFonts w:hint="default" w:ascii="Times New Roman" w:hAnsi="Times New Roman" w:cs="Times New Roman"/>
        </w:rPr>
      </w:pPr>
      <w:r>
        <w:rPr>
          <w:rFonts w:hint="default" w:ascii="Times New Roman" w:hAnsi="Times New Roman" w:eastAsia="Courier New" w:cs="Times New Roman"/>
          <w:sz w:val="20"/>
        </w:rPr>
        <w:t>[8] + [3] → [3,8]</w:t>
      </w:r>
    </w:p>
    <w:p w14:paraId="154E8F68">
      <w:pPr>
        <w:spacing w:after="0"/>
        <w:ind w:left="360"/>
        <w:rPr>
          <w:rFonts w:hint="default" w:ascii="Times New Roman" w:hAnsi="Times New Roman" w:cs="Times New Roman"/>
        </w:rPr>
      </w:pPr>
      <w:r>
        <w:rPr>
          <w:rFonts w:hint="default" w:ascii="Times New Roman" w:hAnsi="Times New Roman" w:eastAsia="Courier New" w:cs="Times New Roman"/>
          <w:sz w:val="20"/>
        </w:rPr>
        <w:t>[7] + [4] → [4,7]</w:t>
      </w:r>
    </w:p>
    <w:p w14:paraId="12BB46B5">
      <w:pPr>
        <w:spacing w:after="0"/>
        <w:ind w:left="360"/>
        <w:rPr>
          <w:rFonts w:hint="default" w:ascii="Times New Roman" w:hAnsi="Times New Roman" w:cs="Times New Roman"/>
        </w:rPr>
      </w:pPr>
      <w:r>
        <w:rPr>
          <w:rFonts w:hint="default" w:ascii="Times New Roman" w:hAnsi="Times New Roman" w:eastAsia="Courier New" w:cs="Times New Roman"/>
          <w:sz w:val="20"/>
        </w:rPr>
        <w:t>[9] + [2] → [2,9]</w:t>
      </w:r>
    </w:p>
    <w:p w14:paraId="3005990A">
      <w:pPr>
        <w:spacing w:after="0"/>
        <w:ind w:left="360"/>
        <w:rPr>
          <w:rFonts w:hint="default" w:ascii="Times New Roman" w:hAnsi="Times New Roman" w:cs="Times New Roman"/>
        </w:rPr>
      </w:pPr>
      <w:r>
        <w:rPr>
          <w:rFonts w:hint="default" w:ascii="Times New Roman" w:hAnsi="Times New Roman" w:eastAsia="Courier New" w:cs="Times New Roman"/>
          <w:sz w:val="20"/>
        </w:rPr>
        <w:t>[6] + [5] → [5,6]</w:t>
      </w:r>
    </w:p>
    <w:p w14:paraId="06EADDB2">
      <w:pPr>
        <w:spacing w:after="0"/>
        <w:ind w:left="360"/>
        <w:rPr>
          <w:rFonts w:hint="default" w:ascii="Times New Roman" w:hAnsi="Times New Roman" w:cs="Times New Roman"/>
        </w:rPr>
      </w:pPr>
      <w:r>
        <w:rPr>
          <w:rFonts w:hint="default" w:ascii="Times New Roman" w:hAnsi="Times New Roman" w:eastAsia="Courier New" w:cs="Times New Roman"/>
          <w:sz w:val="20"/>
        </w:rPr>
        <w:t>[3,8] + [4,7] → [3,4,7,8]</w:t>
      </w:r>
    </w:p>
    <w:p w14:paraId="6FA76D55">
      <w:pPr>
        <w:spacing w:after="0"/>
        <w:ind w:left="360"/>
        <w:rPr>
          <w:rFonts w:hint="default" w:ascii="Times New Roman" w:hAnsi="Times New Roman" w:cs="Times New Roman"/>
        </w:rPr>
      </w:pPr>
      <w:r>
        <w:rPr>
          <w:rFonts w:hint="default" w:ascii="Times New Roman" w:hAnsi="Times New Roman" w:eastAsia="Courier New" w:cs="Times New Roman"/>
          <w:sz w:val="20"/>
        </w:rPr>
        <w:t>[2,9] + [5,6] → [2,5,6,9]</w:t>
      </w:r>
    </w:p>
    <w:p w14:paraId="0309DC35">
      <w:pPr>
        <w:spacing w:after="0"/>
        <w:ind w:left="360"/>
        <w:rPr>
          <w:rFonts w:hint="default" w:ascii="Times New Roman" w:hAnsi="Times New Roman" w:cs="Times New Roman"/>
        </w:rPr>
      </w:pPr>
      <w:r>
        <w:rPr>
          <w:rFonts w:hint="default" w:ascii="Times New Roman" w:hAnsi="Times New Roman" w:eastAsia="Courier New" w:cs="Times New Roman"/>
          <w:sz w:val="20"/>
        </w:rPr>
        <w:t>[3,4,7,8] + [2,5,6,9] → [2,3,4,5,6,7,8,9]</w:t>
      </w:r>
    </w:p>
    <w:p w14:paraId="0D337C17">
      <w:pPr>
        <w:rPr>
          <w:rFonts w:hint="default" w:ascii="Times New Roman" w:hAnsi="Times New Roman" w:cs="Times New Roman"/>
        </w:rPr>
      </w:pPr>
      <w:r>
        <w:rPr>
          <w:rFonts w:hint="default" w:ascii="Times New Roman" w:hAnsi="Times New Roman" w:eastAsia="Times New Roman" w:cs="Times New Roman"/>
          <w:b w:val="0"/>
          <w:i w:val="0"/>
        </w:rPr>
        <w:t>Mảng đã sắp xếp: [2, 3, 4, 5, 6, 7, 8, 9].</w:t>
      </w:r>
    </w:p>
    <w:p w14:paraId="56EBBC8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 Phân tích thời gian</w:t>
      </w:r>
    </w:p>
    <w:p w14:paraId="4DDB73D0">
      <w:pPr>
        <w:rPr>
          <w:rFonts w:hint="default" w:ascii="Times New Roman" w:hAnsi="Times New Roman" w:cs="Times New Roman"/>
        </w:rPr>
      </w:pPr>
      <w:r>
        <w:rPr>
          <w:rFonts w:hint="default" w:ascii="Times New Roman" w:hAnsi="Times New Roman" w:eastAsia="Times New Roman" w:cs="Times New Roman"/>
          <w:b w:val="0"/>
          <w:i w:val="0"/>
        </w:rPr>
        <w:t>Mỗi lần gọi, MergeSort chia bài toán thành hai nửa có kích thước gần n/2. Bước Merge duyệt qua mỗi phần tử tối đa một số lần hằng, nên tốn Θ(n). Vì vậy:</w:t>
      </w:r>
    </w:p>
    <w:p w14:paraId="3A322DC3">
      <w:pPr>
        <w:spacing w:after="0"/>
        <w:ind w:left="360"/>
        <w:rPr>
          <w:rFonts w:hint="default" w:ascii="Times New Roman" w:hAnsi="Times New Roman" w:cs="Times New Roman"/>
        </w:rPr>
      </w:pPr>
      <w:r>
        <w:rPr>
          <w:rFonts w:hint="default" w:ascii="Times New Roman" w:hAnsi="Times New Roman" w:eastAsia="Courier New" w:cs="Times New Roman"/>
          <w:sz w:val="20"/>
        </w:rPr>
        <w:t>T(n) = 2T(n/2) + Θ(n)</w:t>
      </w:r>
    </w:p>
    <w:p w14:paraId="126BA211">
      <w:pPr>
        <w:rPr>
          <w:rFonts w:hint="default" w:ascii="Times New Roman" w:hAnsi="Times New Roman" w:cs="Times New Roman"/>
        </w:rPr>
      </w:pPr>
      <w:r>
        <w:rPr>
          <w:rFonts w:hint="default" w:ascii="Times New Roman" w:hAnsi="Times New Roman" w:eastAsia="Times New Roman" w:cs="Times New Roman"/>
          <w:b w:val="0"/>
          <w:i w:val="0"/>
        </w:rPr>
        <w:t>Theo Master: a = 2, b = 2, f(n) = Θ(n), n^(log₂2) = n. Thuộc trường hợp 2 nên T(n) = Θ(n log n).</w:t>
      </w:r>
    </w:p>
    <w:p w14:paraId="7E12B70E">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 Độ phức tạp bộ nhớ phụ</w:t>
      </w:r>
    </w:p>
    <w:p w14:paraId="2DE4FB3E">
      <w:pPr>
        <w:rPr>
          <w:rFonts w:hint="default" w:ascii="Times New Roman" w:hAnsi="Times New Roman" w:cs="Times New Roman"/>
        </w:rPr>
      </w:pPr>
      <w:r>
        <w:rPr>
          <w:rFonts w:hint="default" w:ascii="Times New Roman" w:hAnsi="Times New Roman" w:eastAsia="Times New Roman" w:cs="Times New Roman"/>
          <w:b w:val="0"/>
          <w:i w:val="0"/>
        </w:rPr>
        <w:t>Với cách cài đặt dùng mảng tạm để trộn, cần Θ(n) bộ nhớ phụ cho các phần tử. Ngăn xếp đệ quy có độ sâu Θ(log n). Tổng bộ nhớ phụ bị chi phối bởi mảng tạm, là Θ(n).</w:t>
      </w:r>
    </w:p>
    <w:p w14:paraId="7CD713B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 Tính ổn định</w:t>
      </w:r>
    </w:p>
    <w:p w14:paraId="315AA50B">
      <w:pPr>
        <w:rPr>
          <w:rFonts w:hint="default" w:ascii="Times New Roman" w:hAnsi="Times New Roman" w:cs="Times New Roman"/>
        </w:rPr>
      </w:pPr>
      <w:r>
        <w:rPr>
          <w:rFonts w:hint="default" w:ascii="Times New Roman" w:hAnsi="Times New Roman" w:eastAsia="Times New Roman" w:cs="Times New Roman"/>
          <w:b w:val="0"/>
          <w:i w:val="0"/>
        </w:rPr>
        <w:t>Nếu hai phần tử bằng nhau nằm ở hai nửa khác nhau, Merge phải lấy phần tử ở nửa trái trước. Vì vậy điều kiện nên là L[i] &lt;= R[j], không phải chỉ L[i] &lt; R[j]. Cách chọn này giữ nguyên thứ tự tương đối của các phần tử có khóa bằng nhau, nên MergeSort là thuật toán ổn định.</w:t>
      </w:r>
    </w:p>
    <w:p w14:paraId="494B724A">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Bài 3. QuickSort: mô phỏng phân hoạch và phân tích</w:t>
      </w:r>
    </w:p>
    <w:p w14:paraId="3C697136">
      <w:pPr>
        <w:rPr>
          <w:rFonts w:hint="default" w:ascii="Times New Roman" w:hAnsi="Times New Roman" w:cs="Times New Roman"/>
        </w:rPr>
      </w:pPr>
      <w:r>
        <w:rPr>
          <w:rFonts w:hint="default" w:ascii="Times New Roman" w:hAnsi="Times New Roman" w:eastAsia="Times New Roman" w:cs="Times New Roman"/>
          <w:b w:val="0"/>
          <w:i w:val="0"/>
        </w:rPr>
        <w:t>Mảng ban đầu: A = [7, 2, 9, 4, 3, 8, 5, 1]. Quy ước dùng chỉ số 0-based trong mô phỏng; khi viết mã giả có thể dùng chỉ số l, r tổng quát.</w:t>
      </w:r>
    </w:p>
    <w:p w14:paraId="2C09F05A">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Phân hoạch Lomuto</w:t>
      </w:r>
    </w:p>
    <w:p w14:paraId="6E147CA9">
      <w:pPr>
        <w:pStyle w:val="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Mã giả</w:t>
      </w:r>
    </w:p>
    <w:p w14:paraId="296DE08D">
      <w:pPr>
        <w:spacing w:after="0"/>
        <w:ind w:left="360"/>
        <w:rPr>
          <w:rFonts w:hint="default" w:ascii="Times New Roman" w:hAnsi="Times New Roman" w:cs="Times New Roman"/>
        </w:rPr>
      </w:pPr>
      <w:r>
        <w:rPr>
          <w:rFonts w:hint="default" w:ascii="Times New Roman" w:hAnsi="Times New Roman" w:eastAsia="Courier New" w:cs="Times New Roman"/>
          <w:sz w:val="20"/>
        </w:rPr>
        <w:t>LomutoPartition(A, l, r):</w:t>
      </w:r>
    </w:p>
    <w:p w14:paraId="3B4E08B9">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pivot = A[r]</w:t>
      </w:r>
    </w:p>
    <w:p w14:paraId="76120C01">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i = l - 1</w:t>
      </w:r>
    </w:p>
    <w:p w14:paraId="0E30D81C">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for j = l to r - 1:</w:t>
      </w:r>
    </w:p>
    <w:p w14:paraId="299748C3">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if A[j] &lt;= pivot:</w:t>
      </w:r>
    </w:p>
    <w:p w14:paraId="248E611F">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i = i + 1</w:t>
      </w:r>
    </w:p>
    <w:p w14:paraId="7B488A6F">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swap(A[i], A[j])</w:t>
      </w:r>
    </w:p>
    <w:p w14:paraId="4325A437">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swap(A[i + 1], A[r])</w:t>
      </w:r>
    </w:p>
    <w:p w14:paraId="55FBBCC6">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return i + 1</w:t>
      </w:r>
    </w:p>
    <w:p w14:paraId="2189DA23">
      <w:pPr>
        <w:spacing w:after="0"/>
        <w:ind w:left="360"/>
        <w:rPr>
          <w:rFonts w:hint="default" w:ascii="Times New Roman" w:hAnsi="Times New Roman" w:cs="Times New Roman"/>
        </w:rPr>
      </w:pPr>
    </w:p>
    <w:p w14:paraId="39171A9E">
      <w:pPr>
        <w:spacing w:after="0"/>
        <w:ind w:left="360"/>
        <w:rPr>
          <w:rFonts w:hint="default" w:ascii="Times New Roman" w:hAnsi="Times New Roman" w:cs="Times New Roman"/>
        </w:rPr>
      </w:pPr>
      <w:r>
        <w:rPr>
          <w:rFonts w:hint="default" w:ascii="Times New Roman" w:hAnsi="Times New Roman" w:eastAsia="Courier New" w:cs="Times New Roman"/>
          <w:sz w:val="20"/>
        </w:rPr>
        <w:t>QuickSortLomuto(A, l, r):</w:t>
      </w:r>
    </w:p>
    <w:p w14:paraId="1C2EDCFF">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if l &lt; r:</w:t>
      </w:r>
    </w:p>
    <w:p w14:paraId="7C7AAFE7">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p = LomutoPartition(A, l, r)</w:t>
      </w:r>
    </w:p>
    <w:p w14:paraId="3F777BAF">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QuickSortLomuto(A, l, p - 1)</w:t>
      </w:r>
    </w:p>
    <w:p w14:paraId="4327D328">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QuickSortLomuto(A, p + 1, r)</w:t>
      </w:r>
    </w:p>
    <w:p w14:paraId="48B76E4D">
      <w:pPr>
        <w:pStyle w:val="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 Lần phân hoạch đầu tiên</w:t>
      </w:r>
    </w:p>
    <w:p w14:paraId="6A224015">
      <w:pPr>
        <w:rPr>
          <w:rFonts w:hint="default" w:ascii="Times New Roman" w:hAnsi="Times New Roman" w:cs="Times New Roman"/>
        </w:rPr>
      </w:pPr>
      <w:r>
        <w:rPr>
          <w:rFonts w:hint="default" w:ascii="Times New Roman" w:hAnsi="Times New Roman" w:eastAsia="Times New Roman" w:cs="Times New Roman"/>
          <w:b w:val="0"/>
          <w:i w:val="0"/>
        </w:rPr>
        <w:t>Chốt là phần tử cuối: pivot = 1. Các phần tử từ A[0] đến A[6] đều lớn hơn 1, nên vòng lặp không đổi chỗ phần tử nào. Cuối cùng đổi A[0] với A[7]:</w:t>
      </w:r>
    </w:p>
    <w:p w14:paraId="4D940B97">
      <w:pPr>
        <w:spacing w:after="0"/>
        <w:ind w:left="360"/>
        <w:rPr>
          <w:rFonts w:hint="default" w:ascii="Times New Roman" w:hAnsi="Times New Roman" w:cs="Times New Roman"/>
        </w:rPr>
      </w:pPr>
      <w:r>
        <w:rPr>
          <w:rFonts w:hint="default" w:ascii="Times New Roman" w:hAnsi="Times New Roman" w:eastAsia="Courier New" w:cs="Times New Roman"/>
          <w:sz w:val="20"/>
        </w:rPr>
        <w:t>Trước đổi cuối: [7, 2, 9, 4, 3, 8, 5, 1]</w:t>
      </w:r>
    </w:p>
    <w:p w14:paraId="2F88570B">
      <w:pPr>
        <w:spacing w:after="0"/>
        <w:ind w:left="360"/>
        <w:rPr>
          <w:rFonts w:hint="default" w:ascii="Times New Roman" w:hAnsi="Times New Roman" w:cs="Times New Roman"/>
        </w:rPr>
      </w:pPr>
      <w:r>
        <w:rPr>
          <w:rFonts w:hint="default" w:ascii="Times New Roman" w:hAnsi="Times New Roman" w:eastAsia="Courier New" w:cs="Times New Roman"/>
          <w:sz w:val="20"/>
        </w:rPr>
        <w:t>Sau đổi cuối:   [1, 2, 9, 4, 3, 8, 5, 7]</w:t>
      </w:r>
    </w:p>
    <w:p w14:paraId="2786035E">
      <w:pPr>
        <w:rPr>
          <w:rFonts w:hint="default" w:ascii="Times New Roman" w:hAnsi="Times New Roman" w:cs="Times New Roman"/>
        </w:rPr>
      </w:pPr>
      <w:r>
        <w:rPr>
          <w:rFonts w:hint="default" w:ascii="Times New Roman" w:hAnsi="Times New Roman" w:eastAsia="Times New Roman" w:cs="Times New Roman"/>
          <w:b w:val="0"/>
          <w:i w:val="0"/>
        </w:rPr>
        <w:t>Chốt 1 ở vị trí 0. Hai đoạn đệ quy là đoạn trái rỗng và đoạn phải A[1..7] = [2,9,4,3,8,5,7].</w:t>
      </w:r>
    </w:p>
    <w:p w14:paraId="5E25DB51">
      <w:pPr>
        <w:pStyle w:val="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 Các lần gọi đệ quy tiếp theo</w:t>
      </w:r>
    </w:p>
    <w:p w14:paraId="1D9CA9C3">
      <w:pPr>
        <w:rPr>
          <w:rFonts w:hint="default" w:ascii="Times New Roman" w:hAnsi="Times New Roman" w:cs="Times New Roman"/>
        </w:rPr>
      </w:pPr>
      <w:r>
        <w:rPr>
          <w:rFonts w:hint="default" w:ascii="Times New Roman" w:hAnsi="Times New Roman" w:eastAsia="Times New Roman" w:cs="Times New Roman"/>
          <w:b w:val="0"/>
          <w:i w:val="0"/>
        </w:rPr>
        <w:t>Tiếp tục áp dụng Lomuto (pivot là phần tử cuối của đoạn đang xét):</w:t>
      </w:r>
    </w:p>
    <w:p w14:paraId="25C21F90">
      <w:pPr>
        <w:spacing w:after="0"/>
        <w:ind w:left="360"/>
        <w:rPr>
          <w:rFonts w:hint="default" w:ascii="Times New Roman" w:hAnsi="Times New Roman" w:cs="Times New Roman"/>
        </w:rPr>
      </w:pPr>
      <w:r>
        <w:rPr>
          <w:rFonts w:hint="default" w:ascii="Times New Roman" w:hAnsi="Times New Roman" w:eastAsia="Courier New" w:cs="Times New Roman"/>
          <w:sz w:val="20"/>
        </w:rPr>
        <w:t>Đoạn [2,9,4,3,8,5,7], pivot 7</w:t>
      </w:r>
    </w:p>
    <w:p w14:paraId="6EC99EAF">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Sau phân hoạch: [1,2,4,3,5,7,9,8]; chốt 7 ở chỉ số 5</w:t>
      </w:r>
    </w:p>
    <w:p w14:paraId="5676BFFE">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Các đoạn tiếp: [2,4,3,5] và [9,8]</w:t>
      </w:r>
    </w:p>
    <w:p w14:paraId="0DBD46C0">
      <w:pPr>
        <w:spacing w:after="0"/>
        <w:ind w:left="360"/>
        <w:rPr>
          <w:rFonts w:hint="default" w:ascii="Times New Roman" w:hAnsi="Times New Roman" w:cs="Times New Roman"/>
        </w:rPr>
      </w:pPr>
      <w:r>
        <w:rPr>
          <w:rFonts w:hint="default" w:ascii="Times New Roman" w:hAnsi="Times New Roman" w:eastAsia="Courier New" w:cs="Times New Roman"/>
          <w:sz w:val="20"/>
        </w:rPr>
        <w:t>Đoạn [2,4,3,5], pivot 5</w:t>
      </w:r>
    </w:p>
    <w:p w14:paraId="63679AF2">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Các phần tử đều &lt;= 5; chốt 5 ở cuối đoạn (chỉ số 4)</w:t>
      </w:r>
    </w:p>
    <w:p w14:paraId="0A8825E5">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Đoạn cần xử lý tiếp: [2,4,3]</w:t>
      </w:r>
    </w:p>
    <w:p w14:paraId="280C314A">
      <w:pPr>
        <w:spacing w:after="0"/>
        <w:ind w:left="360"/>
        <w:rPr>
          <w:rFonts w:hint="default" w:ascii="Times New Roman" w:hAnsi="Times New Roman" w:cs="Times New Roman"/>
        </w:rPr>
      </w:pPr>
      <w:r>
        <w:rPr>
          <w:rFonts w:hint="default" w:ascii="Times New Roman" w:hAnsi="Times New Roman" w:eastAsia="Courier New" w:cs="Times New Roman"/>
          <w:sz w:val="20"/>
        </w:rPr>
        <w:t>Đoạn [2,4,3], pivot 3</w:t>
      </w:r>
    </w:p>
    <w:p w14:paraId="320443B5">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Đổi 4 và 3 → mảng: [1,2,3,4,5,7,9,8]; chốt 3 ở chỉ số 2</w:t>
      </w:r>
    </w:p>
    <w:p w14:paraId="5FDB4AA3">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Đoạn cần xử lý tiếp: [4] (đã có thứ tự)</w:t>
      </w:r>
    </w:p>
    <w:p w14:paraId="38C2146E">
      <w:pPr>
        <w:spacing w:after="0"/>
        <w:ind w:left="360"/>
        <w:rPr>
          <w:rFonts w:hint="default" w:ascii="Times New Roman" w:hAnsi="Times New Roman" w:cs="Times New Roman"/>
        </w:rPr>
      </w:pPr>
      <w:r>
        <w:rPr>
          <w:rFonts w:hint="default" w:ascii="Times New Roman" w:hAnsi="Times New Roman" w:eastAsia="Courier New" w:cs="Times New Roman"/>
          <w:sz w:val="20"/>
        </w:rPr>
        <w:t>Đoạn [9,8], pivot 8</w:t>
      </w:r>
    </w:p>
    <w:p w14:paraId="70070699">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Đổi 9 và 8 → [1,2,3,4,5,7,8,9]; chốt 8 ở chỉ số 6</w:t>
      </w:r>
    </w:p>
    <w:p w14:paraId="002B1EB1">
      <w:pPr>
        <w:rPr>
          <w:rFonts w:hint="default" w:ascii="Times New Roman" w:hAnsi="Times New Roman" w:cs="Times New Roman"/>
        </w:rPr>
      </w:pPr>
      <w:r>
        <w:rPr>
          <w:rFonts w:hint="default" w:ascii="Times New Roman" w:hAnsi="Times New Roman" w:eastAsia="Times New Roman" w:cs="Times New Roman"/>
          <w:b w:val="0"/>
          <w:i w:val="0"/>
        </w:rPr>
        <w:t>Kết quả cuối cùng: [1, 2, 3, 4, 5, 7, 8, 9].</w:t>
      </w:r>
    </w:p>
    <w:p w14:paraId="7A03B4CC">
      <w:pPr>
        <w:pStyle w:val="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 Độ phức tạp</w:t>
      </w:r>
    </w:p>
    <w:p w14:paraId="331D7500">
      <w:pPr>
        <w:rPr>
          <w:rFonts w:hint="default" w:ascii="Times New Roman" w:hAnsi="Times New Roman" w:cs="Times New Roman"/>
        </w:rPr>
      </w:pPr>
      <w:r>
        <w:rPr>
          <w:rFonts w:hint="default" w:ascii="Times New Roman" w:hAnsi="Times New Roman" w:eastAsia="Times New Roman" w:cs="Times New Roman"/>
          <w:b w:val="0"/>
          <w:i w:val="0"/>
        </w:rPr>
        <w:t>Mỗi lần phân hoạch tốn Θ(n) trên đoạn đang xét. Nếu hai đoạn sau phân hoạch cân bằng, phương trình là T(n) = 2T(n/2) + Θ(n), suy ra Θ(n log n). Nếu phân hoạch lệch tối đa thành đoạn kích thước n−1 và đoạn rỗng, phương trình là T(n) = T(n−1) + Θ(n), suy ra Θ(n²).</w:t>
      </w:r>
    </w:p>
    <w:p w14:paraId="2EEE2C68">
      <w:pPr>
        <w:pStyle w:val="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 Mảng đầu vào đã tăng dần</w:t>
      </w:r>
    </w:p>
    <w:p w14:paraId="3AEFE4DC">
      <w:pPr>
        <w:rPr>
          <w:rFonts w:hint="default" w:ascii="Times New Roman" w:hAnsi="Times New Roman" w:cs="Times New Roman"/>
        </w:rPr>
      </w:pPr>
      <w:r>
        <w:rPr>
          <w:rFonts w:hint="default" w:ascii="Times New Roman" w:hAnsi="Times New Roman" w:eastAsia="Times New Roman" w:cs="Times New Roman"/>
          <w:b w:val="0"/>
          <w:i w:val="0"/>
        </w:rPr>
        <w:t>Nếu chọn phần tử cuối làm chốt và mảng đã tăng dần, chốt luôn là phần tử lớn nhất. Một bên có n−1 phần tử, bên kia rỗng. Cây đệ quy lệch tối đa, dẫn đến Θ(n²), đồng thời độ sâu đệ quy có thể là Θ(n).</w:t>
      </w:r>
    </w:p>
    <w:p w14:paraId="4763FCD8">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 Phân hoạch Hoare</w:t>
      </w:r>
    </w:p>
    <w:p w14:paraId="6D518C6A">
      <w:pPr>
        <w:pStyle w:val="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Mã giả theo đúng quy ước đề bài</w:t>
      </w:r>
    </w:p>
    <w:p w14:paraId="6F04231C">
      <w:pPr>
        <w:spacing w:after="0"/>
        <w:ind w:left="360"/>
        <w:rPr>
          <w:rFonts w:hint="default" w:ascii="Times New Roman" w:hAnsi="Times New Roman" w:cs="Times New Roman"/>
        </w:rPr>
      </w:pPr>
      <w:r>
        <w:rPr>
          <w:rFonts w:hint="default" w:ascii="Times New Roman" w:hAnsi="Times New Roman" w:eastAsia="Courier New" w:cs="Times New Roman"/>
          <w:sz w:val="20"/>
        </w:rPr>
        <w:t>HoarePartition(A, l, r):</w:t>
      </w:r>
    </w:p>
    <w:p w14:paraId="4D593F98">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x = A[l]</w:t>
      </w:r>
    </w:p>
    <w:p w14:paraId="04966B91">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i = l - 1</w:t>
      </w:r>
    </w:p>
    <w:p w14:paraId="2F2A7C80">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j = r + 1</w:t>
      </w:r>
    </w:p>
    <w:p w14:paraId="73310A09">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while true:</w:t>
      </w:r>
    </w:p>
    <w:p w14:paraId="41C307B2">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repeat i = i + 1 until A[i] &gt;= x</w:t>
      </w:r>
    </w:p>
    <w:p w14:paraId="4617495E">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repeat j = j - 1 until A[j] &lt;= x</w:t>
      </w:r>
    </w:p>
    <w:p w14:paraId="4DB8ADB8">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if i &gt;= j: return j</w:t>
      </w:r>
    </w:p>
    <w:p w14:paraId="01FED664">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swap(A[i], A[j])</w:t>
      </w:r>
    </w:p>
    <w:p w14:paraId="18F1EA93">
      <w:pPr>
        <w:spacing w:after="0"/>
        <w:ind w:left="360"/>
        <w:rPr>
          <w:rFonts w:hint="default" w:ascii="Times New Roman" w:hAnsi="Times New Roman" w:cs="Times New Roman"/>
        </w:rPr>
      </w:pPr>
    </w:p>
    <w:p w14:paraId="666C3CE8">
      <w:pPr>
        <w:spacing w:after="0"/>
        <w:ind w:left="360"/>
        <w:rPr>
          <w:rFonts w:hint="default" w:ascii="Times New Roman" w:hAnsi="Times New Roman" w:cs="Times New Roman"/>
        </w:rPr>
      </w:pPr>
      <w:r>
        <w:rPr>
          <w:rFonts w:hint="default" w:ascii="Times New Roman" w:hAnsi="Times New Roman" w:eastAsia="Courier New" w:cs="Times New Roman"/>
          <w:sz w:val="20"/>
        </w:rPr>
        <w:t>QuickSortHoare(A, l, r):</w:t>
      </w:r>
    </w:p>
    <w:p w14:paraId="46591127">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if l &lt; r:</w:t>
      </w:r>
    </w:p>
    <w:p w14:paraId="3D2F78BB">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j = HoarePartition(A, l, r)</w:t>
      </w:r>
    </w:p>
    <w:p w14:paraId="2A265BFC">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QuickSortHoare(A, l, j)</w:t>
      </w:r>
    </w:p>
    <w:p w14:paraId="0B114B10">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QuickSortHoare(A, j + 1, r)</w:t>
      </w:r>
    </w:p>
    <w:p w14:paraId="414ECA40">
      <w:pPr>
        <w:rPr>
          <w:rFonts w:hint="default" w:ascii="Times New Roman" w:hAnsi="Times New Roman" w:cs="Times New Roman"/>
        </w:rPr>
      </w:pPr>
      <w:r>
        <w:rPr>
          <w:rFonts w:hint="default" w:ascii="Times New Roman" w:hAnsi="Times New Roman" w:eastAsia="Times New Roman" w:cs="Times New Roman"/>
          <w:b w:val="0"/>
          <w:i w:val="0"/>
        </w:rPr>
        <w:t>Điều kiện dừng là l &gt;= r. Lưu ý hai đoạn đệ quy là A[l..j] và A[j+1..r], không loại bỏ j theo cách của Lomuto.</w:t>
      </w:r>
    </w:p>
    <w:p w14:paraId="6C3F6859">
      <w:pPr>
        <w:pStyle w:val="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 Mô phỏng phân hoạch Hoare đầu tiên</w:t>
      </w:r>
    </w:p>
    <w:p w14:paraId="03441E2C">
      <w:pPr>
        <w:rPr>
          <w:rFonts w:hint="default" w:ascii="Times New Roman" w:hAnsi="Times New Roman" w:cs="Times New Roman"/>
        </w:rPr>
      </w:pPr>
      <w:r>
        <w:rPr>
          <w:rFonts w:hint="default" w:ascii="Times New Roman" w:hAnsi="Times New Roman" w:eastAsia="Times New Roman" w:cs="Times New Roman"/>
          <w:b w:val="0"/>
          <w:i w:val="0"/>
        </w:rPr>
        <w:t>Đoạn đầu A[0..7], chốt x = A[0] = 7.</w:t>
      </w:r>
    </w:p>
    <w:p w14:paraId="7B1AD9D2">
      <w:pPr>
        <w:spacing w:after="0"/>
        <w:ind w:left="360"/>
        <w:rPr>
          <w:rFonts w:hint="default" w:ascii="Times New Roman" w:hAnsi="Times New Roman" w:cs="Times New Roman"/>
        </w:rPr>
      </w:pPr>
      <w:r>
        <w:rPr>
          <w:rFonts w:hint="default" w:ascii="Times New Roman" w:hAnsi="Times New Roman" w:eastAsia="Courier New" w:cs="Times New Roman"/>
          <w:sz w:val="20"/>
        </w:rPr>
        <w:t>Ban đầu: i = -1, j = 8</w:t>
      </w:r>
    </w:p>
    <w:p w14:paraId="20BAFD0B">
      <w:pPr>
        <w:spacing w:after="0"/>
        <w:ind w:left="360"/>
        <w:rPr>
          <w:rFonts w:hint="default" w:ascii="Times New Roman" w:hAnsi="Times New Roman" w:cs="Times New Roman"/>
        </w:rPr>
      </w:pPr>
      <w:r>
        <w:rPr>
          <w:rFonts w:hint="default" w:ascii="Times New Roman" w:hAnsi="Times New Roman" w:eastAsia="Courier New" w:cs="Times New Roman"/>
          <w:sz w:val="20"/>
        </w:rPr>
        <w:t>Lần 1: i dừng ở chỉ số 0 (A[0]=7); j dừng ở chỉ số 7 (A[7]=1). Đổi A[0], A[7].</w:t>
      </w:r>
    </w:p>
    <w:p w14:paraId="56508AEB">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[1, 2, 9, 4, 3, 8, 5, 7]</w:t>
      </w:r>
    </w:p>
    <w:p w14:paraId="52A512C7">
      <w:pPr>
        <w:spacing w:after="0"/>
        <w:ind w:left="360"/>
        <w:rPr>
          <w:rFonts w:hint="default" w:ascii="Times New Roman" w:hAnsi="Times New Roman" w:cs="Times New Roman"/>
        </w:rPr>
      </w:pPr>
      <w:r>
        <w:rPr>
          <w:rFonts w:hint="default" w:ascii="Times New Roman" w:hAnsi="Times New Roman" w:eastAsia="Courier New" w:cs="Times New Roman"/>
          <w:sz w:val="20"/>
        </w:rPr>
        <w:t>Lần 2: i đi qua 2 và dừng ở chỉ số 2 (A[2]=9); j dừng ở chỉ số 6 (A[6]=5). Đổi A[2], A[6].</w:t>
      </w:r>
    </w:p>
    <w:p w14:paraId="67F48DA1">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[1, 2, 5, 4, 3, 8, 9, 7]</w:t>
      </w:r>
    </w:p>
    <w:p w14:paraId="4FE20733">
      <w:pPr>
        <w:spacing w:after="0"/>
        <w:ind w:left="360"/>
        <w:rPr>
          <w:rFonts w:hint="default" w:ascii="Times New Roman" w:hAnsi="Times New Roman" w:cs="Times New Roman"/>
        </w:rPr>
      </w:pPr>
      <w:r>
        <w:rPr>
          <w:rFonts w:hint="default" w:ascii="Times New Roman" w:hAnsi="Times New Roman" w:eastAsia="Courier New" w:cs="Times New Roman"/>
          <w:sz w:val="20"/>
        </w:rPr>
        <w:t>Lần 3: i dừng ở chỉ số 5 (A[5]=8); j lùi qua 8 và dừng ở chỉ số 4 (A[4]=3). Vì i &gt;= j, trả về j = 4.</w:t>
      </w:r>
    </w:p>
    <w:p w14:paraId="267CD4CB">
      <w:pPr>
        <w:rPr>
          <w:rFonts w:hint="default" w:ascii="Times New Roman" w:hAnsi="Times New Roman" w:cs="Times New Roman"/>
        </w:rPr>
      </w:pPr>
      <w:r>
        <w:rPr>
          <w:rFonts w:hint="default" w:ascii="Times New Roman" w:hAnsi="Times New Roman" w:eastAsia="Times New Roman" w:cs="Times New Roman"/>
          <w:b w:val="0"/>
          <w:i w:val="0"/>
        </w:rPr>
        <w:t>Sau phân hoạch, hai đoạn đệ quy là A[0..4] = [1,2,5,4,3] và A[5..7] = [8,9,7]. Ranh giới j = 4 không nhất thiết là vị trí cuối cùng của chốt 7; Hoare chỉ đảm bảo các phần tử ở hai phía được phân chia theo điều kiện so sánh với chốt.</w:t>
      </w:r>
    </w:p>
    <w:p w14:paraId="359B1CD3">
      <w:pPr>
        <w:pStyle w:val="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 Các lần gọi Hoare tiếp theo</w:t>
      </w:r>
    </w:p>
    <w:p w14:paraId="1894E81A">
      <w:pPr>
        <w:rPr>
          <w:rFonts w:hint="default" w:ascii="Times New Roman" w:hAnsi="Times New Roman" w:cs="Times New Roman"/>
        </w:rPr>
      </w:pPr>
      <w:r>
        <w:rPr>
          <w:rFonts w:hint="default" w:ascii="Times New Roman" w:hAnsi="Times New Roman" w:eastAsia="Times New Roman" w:cs="Times New Roman"/>
          <w:b w:val="0"/>
          <w:i w:val="0"/>
        </w:rPr>
        <w:t>Các đoạn dưới đây được ghi theo chỉ số 0-based; các đoạn có một phần tử đã là cơ sở dừng.</w:t>
      </w:r>
    </w:p>
    <w:p w14:paraId="04424BC7">
      <w:pPr>
        <w:spacing w:after="0"/>
        <w:ind w:left="360"/>
        <w:rPr>
          <w:rFonts w:hint="default" w:ascii="Times New Roman" w:hAnsi="Times New Roman" w:cs="Times New Roman"/>
        </w:rPr>
      </w:pPr>
      <w:r>
        <w:rPr>
          <w:rFonts w:hint="default" w:ascii="Times New Roman" w:hAnsi="Times New Roman" w:eastAsia="Courier New" w:cs="Times New Roman"/>
          <w:sz w:val="20"/>
        </w:rPr>
        <w:t>A[0..4] = [1,2,5,4,3], chốt 1 → trả j=0</w:t>
      </w:r>
    </w:p>
    <w:p w14:paraId="2A0E811B">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Hai đoạn: A[0..0] và A[1..4]</w:t>
      </w:r>
      <w:bookmarkStart w:id="0" w:name="_GoBack"/>
      <w:bookmarkEnd w:id="0"/>
    </w:p>
    <w:p w14:paraId="09D03A85">
      <w:pPr>
        <w:spacing w:after="0"/>
        <w:ind w:left="360"/>
        <w:rPr>
          <w:rFonts w:hint="default" w:ascii="Times New Roman" w:hAnsi="Times New Roman" w:cs="Times New Roman"/>
        </w:rPr>
      </w:pPr>
      <w:r>
        <w:rPr>
          <w:rFonts w:hint="default" w:ascii="Times New Roman" w:hAnsi="Times New Roman" w:eastAsia="Courier New" w:cs="Times New Roman"/>
          <w:sz w:val="20"/>
        </w:rPr>
        <w:t>A[1..4] = [2,5,4,3], chốt 2 → trả j=1</w:t>
      </w:r>
    </w:p>
    <w:p w14:paraId="755DEB95">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Hai đoạn: A[1..1] và A[2..4]</w:t>
      </w:r>
    </w:p>
    <w:p w14:paraId="02ACF538">
      <w:pPr>
        <w:spacing w:after="0"/>
        <w:ind w:left="360"/>
        <w:rPr>
          <w:rFonts w:hint="default" w:ascii="Times New Roman" w:hAnsi="Times New Roman" w:cs="Times New Roman"/>
        </w:rPr>
      </w:pPr>
      <w:r>
        <w:rPr>
          <w:rFonts w:hint="default" w:ascii="Times New Roman" w:hAnsi="Times New Roman" w:eastAsia="Courier New" w:cs="Times New Roman"/>
          <w:sz w:val="20"/>
        </w:rPr>
        <w:t>A[2..4] = [5,4,3], chốt 5 → đổi 5 và 3; mảng thành [1,2,3,4,5,8,9,7], trả j=3</w:t>
      </w:r>
    </w:p>
    <w:p w14:paraId="42FD9E0D">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Hai đoạn: A[2..3] = [3,4] và A[4..4]</w:t>
      </w:r>
    </w:p>
    <w:p w14:paraId="26FB8C3C">
      <w:pPr>
        <w:spacing w:after="0"/>
        <w:ind w:left="360"/>
        <w:rPr>
          <w:rFonts w:hint="default" w:ascii="Times New Roman" w:hAnsi="Times New Roman" w:cs="Times New Roman"/>
        </w:rPr>
      </w:pPr>
      <w:r>
        <w:rPr>
          <w:rFonts w:hint="default" w:ascii="Times New Roman" w:hAnsi="Times New Roman" w:eastAsia="Courier New" w:cs="Times New Roman"/>
          <w:sz w:val="20"/>
        </w:rPr>
        <w:t>A[2..3] = [3,4], chốt 3 → trả j=2; hai đoạn đơn phần tử</w:t>
      </w:r>
    </w:p>
    <w:p w14:paraId="45266CD9">
      <w:pPr>
        <w:spacing w:after="0"/>
        <w:ind w:left="360"/>
        <w:rPr>
          <w:rFonts w:hint="default" w:ascii="Times New Roman" w:hAnsi="Times New Roman" w:cs="Times New Roman"/>
        </w:rPr>
      </w:pPr>
      <w:r>
        <w:rPr>
          <w:rFonts w:hint="default" w:ascii="Times New Roman" w:hAnsi="Times New Roman" w:eastAsia="Courier New" w:cs="Times New Roman"/>
          <w:sz w:val="20"/>
        </w:rPr>
        <w:t>A[5..7] = [8,9,7], chốt 8 → đổi 8 và 7; mảng thành [1,2,3,4,5,7,9,8], trả j=5</w:t>
      </w:r>
    </w:p>
    <w:p w14:paraId="7579922A">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Hai đoạn: A[5..5] và A[6..7]</w:t>
      </w:r>
    </w:p>
    <w:p w14:paraId="07452F77">
      <w:pPr>
        <w:spacing w:after="0"/>
        <w:ind w:left="360"/>
        <w:rPr>
          <w:rFonts w:hint="default" w:ascii="Times New Roman" w:hAnsi="Times New Roman" w:cs="Times New Roman"/>
        </w:rPr>
      </w:pPr>
      <w:r>
        <w:rPr>
          <w:rFonts w:hint="default" w:ascii="Times New Roman" w:hAnsi="Times New Roman" w:eastAsia="Courier New" w:cs="Times New Roman"/>
          <w:sz w:val="20"/>
        </w:rPr>
        <w:t>A[6..7] = [9,8], chốt 9 → đổi 9 và 8; mảng thành [1,2,3,4,5,7,8,9], trả j=6</w:t>
      </w:r>
    </w:p>
    <w:p w14:paraId="7B91F0AC">
      <w:pPr>
        <w:rPr>
          <w:rFonts w:hint="default" w:ascii="Times New Roman" w:hAnsi="Times New Roman" w:cs="Times New Roman"/>
        </w:rPr>
      </w:pPr>
      <w:r>
        <w:rPr>
          <w:rFonts w:hint="default" w:ascii="Times New Roman" w:hAnsi="Times New Roman" w:eastAsia="Times New Roman" w:cs="Times New Roman"/>
          <w:b w:val="0"/>
          <w:i w:val="0"/>
        </w:rPr>
        <w:t>Kết quả cuối cùng: [1, 2, 3, 4, 5, 7, 8, 9].</w:t>
      </w:r>
    </w:p>
    <w:p w14:paraId="69EF7825">
      <w:pPr>
        <w:pStyle w:val="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 Vì sao j không nhất thiết là vị trí cuối cùng của chốt?</w:t>
      </w:r>
    </w:p>
    <w:p w14:paraId="7EAFE46A">
      <w:pPr>
        <w:rPr>
          <w:rFonts w:hint="default" w:ascii="Times New Roman" w:hAnsi="Times New Roman" w:cs="Times New Roman"/>
        </w:rPr>
      </w:pPr>
      <w:r>
        <w:rPr>
          <w:rFonts w:hint="default" w:ascii="Times New Roman" w:hAnsi="Times New Roman" w:eastAsia="Times New Roman" w:cs="Times New Roman"/>
          <w:b w:val="0"/>
          <w:i w:val="0"/>
        </w:rPr>
        <w:t>Trong Hoare, chốt được dùng làm giá trị so sánh nhưng không bắt buộc phải được đổi về đúng vị trí cuối cùng. Hàm trả về ranh giới j sao cho các phần tử bên trái không lớn hơn chốt và các phần tử bên phải không nhỏ hơn chốt (theo quy ước phân hoạch). Vì thế phải gọi đệ quy trên A[l..j] và A[j+1..r]. Không được loại bỏ riêng vị trí j hoặc dùng A[l..j−1], A[j+1..r] như Lomuto, vì Hoare không bảo đảm phần tử tại j là chốt đã ở vị trí cố định.</w:t>
      </w:r>
    </w:p>
    <w:p w14:paraId="428A4379">
      <w:pPr>
        <w:pStyle w:val="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 Độ phức tạp Hoare</w:t>
      </w:r>
    </w:p>
    <w:p w14:paraId="693EB484">
      <w:pPr>
        <w:rPr>
          <w:rFonts w:hint="default" w:ascii="Times New Roman" w:hAnsi="Times New Roman" w:cs="Times New Roman"/>
        </w:rPr>
      </w:pPr>
      <w:r>
        <w:rPr>
          <w:rFonts w:hint="default" w:ascii="Times New Roman" w:hAnsi="Times New Roman" w:eastAsia="Times New Roman" w:cs="Times New Roman"/>
          <w:b w:val="0"/>
          <w:i w:val="0"/>
        </w:rPr>
        <w:t>Nếu phân hoạch tương đối cân bằng: T(n) = 2T(n/2) + Θ(n) = Θ(n log n). Nếu mỗi lần phân hoạch lệch tối đa: T(n) = T(n−1) + Θ(n) = Θ(n²). Với chốt là phần tử đầu và mảng ban đầu tăng dần, con trỏ i dừng ngay ở chốt, j quét về gần cuối; phân hoạch thường tách thành đoạn kích thước 1 và n−1, nên có thể đạt trường hợp xấu Θ(n²).</w:t>
      </w:r>
    </w:p>
    <w:p w14:paraId="35E4801A">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Bài 4. Tổng S = 1/√2 + 1/√4 + ... + 1/√n</w:t>
      </w:r>
    </w:p>
    <w:p w14:paraId="2BD62F94">
      <w:pPr>
        <w:rPr>
          <w:rFonts w:hint="default" w:ascii="Times New Roman" w:hAnsi="Times New Roman" w:cs="Times New Roman"/>
        </w:rPr>
      </w:pPr>
      <w:r>
        <w:rPr>
          <w:rFonts w:hint="default" w:ascii="Times New Roman" w:hAnsi="Times New Roman" w:eastAsia="Times New Roman" w:cs="Times New Roman"/>
          <w:b w:val="0"/>
          <w:i w:val="0"/>
        </w:rPr>
        <w:t>Giả thiết n ≥ 2 và n chẵn. Có n/2 số hạng, với số hạng thứ k là 1/√(2k).</w:t>
      </w:r>
    </w:p>
    <w:p w14:paraId="1AE5E046">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Thiết kế chia để trị</w:t>
      </w:r>
    </w:p>
    <w:p w14:paraId="74C73B44">
      <w:pPr>
        <w:rPr>
          <w:rFonts w:hint="default" w:ascii="Times New Roman" w:hAnsi="Times New Roman" w:cs="Times New Roman"/>
        </w:rPr>
      </w:pPr>
      <w:r>
        <w:rPr>
          <w:rFonts w:hint="default" w:ascii="Times New Roman" w:hAnsi="Times New Roman" w:eastAsia="Times New Roman" w:cs="Times New Roman"/>
          <w:b w:val="0"/>
          <w:i w:val="0"/>
        </w:rPr>
        <w:t>Định nghĩa hàm Sum(l, r) tính tổng các số hạng có chỉ số k từ l đến r. Nếu chỉ còn một số hạng thì trả về trực tiếp; nếu có nhiều số hạng, chia khoảng chỉ số thành hai nửa, tính hai tổng con rồi cộng lại.</w:t>
      </w:r>
    </w:p>
    <w:p w14:paraId="2C828E6C">
      <w:pPr>
        <w:spacing w:after="0"/>
        <w:ind w:left="360"/>
        <w:rPr>
          <w:rFonts w:hint="default" w:ascii="Times New Roman" w:hAnsi="Times New Roman" w:cs="Times New Roman"/>
        </w:rPr>
      </w:pPr>
      <w:r>
        <w:rPr>
          <w:rFonts w:hint="default" w:ascii="Times New Roman" w:hAnsi="Times New Roman" w:eastAsia="Courier New" w:cs="Times New Roman"/>
          <w:sz w:val="20"/>
        </w:rPr>
        <w:t>Sum(l, r):</w:t>
      </w:r>
    </w:p>
    <w:p w14:paraId="535691EA">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if l == r:</w:t>
      </w:r>
    </w:p>
    <w:p w14:paraId="5E7BD6E9">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return 1 / sqrt(2*l)</w:t>
      </w:r>
    </w:p>
    <w:p w14:paraId="4D395810">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m = floor((l + r) / 2)</w:t>
      </w:r>
    </w:p>
    <w:p w14:paraId="34E0126A">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leftSum = Sum(l, m)</w:t>
      </w:r>
    </w:p>
    <w:p w14:paraId="207ADD2B">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rightSum = Sum(m + 1, r)</w:t>
      </w:r>
    </w:p>
    <w:p w14:paraId="30992CCE">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return leftSum + rightSum</w:t>
      </w:r>
    </w:p>
    <w:p w14:paraId="330CBFBA">
      <w:pPr>
        <w:rPr>
          <w:rFonts w:hint="default" w:ascii="Times New Roman" w:hAnsi="Times New Roman" w:cs="Times New Roman"/>
        </w:rPr>
      </w:pPr>
      <w:r>
        <w:rPr>
          <w:rFonts w:hint="default" w:ascii="Times New Roman" w:hAnsi="Times New Roman" w:eastAsia="Times New Roman" w:cs="Times New Roman"/>
          <w:b w:val="0"/>
          <w:i w:val="0"/>
        </w:rPr>
        <w:t>Gọi Sum(1, n/2).</w:t>
      </w:r>
    </w:p>
    <w:p w14:paraId="68D78CB6">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 Độ phức tạp</w:t>
      </w:r>
    </w:p>
    <w:p w14:paraId="34C6C274">
      <w:pPr>
        <w:rPr>
          <w:rFonts w:hint="default" w:ascii="Times New Roman" w:hAnsi="Times New Roman" w:cs="Times New Roman"/>
        </w:rPr>
      </w:pPr>
      <w:r>
        <w:rPr>
          <w:rFonts w:hint="default" w:ascii="Times New Roman" w:hAnsi="Times New Roman" w:eastAsia="Times New Roman" w:cs="Times New Roman"/>
          <w:b w:val="0"/>
          <w:i w:val="0"/>
        </w:rPr>
        <w:t>Mỗi lời gọi tạo hai bài toán con có kích thước xấp xỉ một nửa và chỉ cộng hai kết quả trong thời gian Θ(1). Đặt m = n/2 là số số hạng:</w:t>
      </w:r>
    </w:p>
    <w:p w14:paraId="11704109">
      <w:pPr>
        <w:spacing w:after="0"/>
        <w:ind w:left="360"/>
        <w:rPr>
          <w:rFonts w:hint="default" w:ascii="Times New Roman" w:hAnsi="Times New Roman" w:cs="Times New Roman"/>
        </w:rPr>
      </w:pPr>
      <w:r>
        <w:rPr>
          <w:rFonts w:hint="default" w:ascii="Times New Roman" w:hAnsi="Times New Roman" w:eastAsia="Courier New" w:cs="Times New Roman"/>
          <w:sz w:val="20"/>
        </w:rPr>
        <w:t>T(m) = 2T(m/2) + Θ(1)</w:t>
      </w:r>
    </w:p>
    <w:p w14:paraId="560F5F28">
      <w:pPr>
        <w:rPr>
          <w:rFonts w:hint="default" w:ascii="Times New Roman" w:hAnsi="Times New Roman" w:cs="Times New Roman"/>
        </w:rPr>
      </w:pPr>
      <w:r>
        <w:rPr>
          <w:rFonts w:hint="default" w:ascii="Times New Roman" w:hAnsi="Times New Roman" w:eastAsia="Times New Roman" w:cs="Times New Roman"/>
          <w:b w:val="0"/>
          <w:i w:val="0"/>
        </w:rPr>
        <w:t>Theo Master, a=2, b=2, f(m)=Θ(1), còn m^(log₂2)=m. Đây là trường hợp 1 nên T(m)=Θ(m)=Θ(n). Bộ nhớ ngăn xếp đệ quy là Θ(log n).</w:t>
      </w:r>
    </w:p>
    <w:p w14:paraId="58E3C38F">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Bài 5. In xâu đảo ngược bằng chia để trị</w:t>
      </w:r>
    </w:p>
    <w:p w14:paraId="36C359D8">
      <w:pPr>
        <w:rPr>
          <w:rFonts w:hint="default" w:ascii="Times New Roman" w:hAnsi="Times New Roman" w:cs="Times New Roman"/>
        </w:rPr>
      </w:pPr>
      <w:r>
        <w:rPr>
          <w:rFonts w:hint="default" w:ascii="Times New Roman" w:hAnsi="Times New Roman" w:eastAsia="Times New Roman" w:cs="Times New Roman"/>
          <w:b w:val="0"/>
          <w:i w:val="0"/>
        </w:rPr>
        <w:t>Ví dụ: xâu đầu vào “ABCDE”, kết quả cần in là “EDCBA”.</w:t>
      </w:r>
    </w:p>
    <w:p w14:paraId="682AF0AF">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Thiết kế thuật toán</w:t>
      </w:r>
    </w:p>
    <w:p w14:paraId="6B7CCCB3">
      <w:pPr>
        <w:rPr>
          <w:rFonts w:hint="default" w:ascii="Times New Roman" w:hAnsi="Times New Roman" w:cs="Times New Roman"/>
        </w:rPr>
      </w:pPr>
      <w:r>
        <w:rPr>
          <w:rFonts w:hint="default" w:ascii="Times New Roman" w:hAnsi="Times New Roman" w:eastAsia="Times New Roman" w:cs="Times New Roman"/>
          <w:b w:val="0"/>
          <w:i w:val="0"/>
        </w:rPr>
        <w:t>Ý tưởng: chia xâu thành hai nửa. Muốn in xâu đảo ngược, phải in nửa bên phải theo thứ tự đảo trước, rồi in nửa bên trái theo thứ tự đảo. Dùng chỉ số l, r để tránh tạo các xâu con mới.</w:t>
      </w:r>
    </w:p>
    <w:p w14:paraId="1E47B6B2">
      <w:pPr>
        <w:spacing w:after="0"/>
        <w:ind w:left="360"/>
        <w:rPr>
          <w:rFonts w:hint="default" w:ascii="Times New Roman" w:hAnsi="Times New Roman" w:cs="Times New Roman"/>
        </w:rPr>
      </w:pPr>
      <w:r>
        <w:rPr>
          <w:rFonts w:hint="default" w:ascii="Times New Roman" w:hAnsi="Times New Roman" w:eastAsia="Courier New" w:cs="Times New Roman"/>
          <w:sz w:val="20"/>
        </w:rPr>
        <w:t>PrintReverse(s, l, r):</w:t>
      </w:r>
    </w:p>
    <w:p w14:paraId="0B08BE52">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if l &gt; r:</w:t>
      </w:r>
    </w:p>
    <w:p w14:paraId="1483AA66">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return</w:t>
      </w:r>
    </w:p>
    <w:p w14:paraId="1758C70C">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if l == r:</w:t>
      </w:r>
    </w:p>
    <w:p w14:paraId="5192E5A5">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print(s[l], không xuống dòng)</w:t>
      </w:r>
    </w:p>
    <w:p w14:paraId="2277CB0D">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return</w:t>
      </w:r>
    </w:p>
    <w:p w14:paraId="0692D0C5">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m = floor((l + r) / 2)</w:t>
      </w:r>
    </w:p>
    <w:p w14:paraId="33D91179">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PrintReverse(s, m + 1, r)</w:t>
      </w:r>
    </w:p>
    <w:p w14:paraId="0EB368E4">
      <w:pPr>
        <w:spacing w:after="0"/>
        <w:ind w:left="360"/>
        <w:rPr>
          <w:rFonts w:hint="default" w:ascii="Times New Roman" w:hAnsi="Times New Roman" w:cs="Times New Roman"/>
        </w:rPr>
      </w:pPr>
      <w:r>
        <w:rPr>
          <w:rFonts w:hint="default" w:ascii="Times New Roman" w:hAnsi="Times New Roman" w:eastAsia="Courier New" w:cs="Times New Roman"/>
          <w:sz w:val="20"/>
        </w:rPr>
        <w:t xml:space="preserve">    PrintReverse(s, l, m)</w:t>
      </w:r>
    </w:p>
    <w:p w14:paraId="66595B66">
      <w:pPr>
        <w:rPr>
          <w:rFonts w:hint="default" w:ascii="Times New Roman" w:hAnsi="Times New Roman" w:cs="Times New Roman"/>
        </w:rPr>
      </w:pPr>
      <w:r>
        <w:rPr>
          <w:rFonts w:hint="default" w:ascii="Times New Roman" w:hAnsi="Times New Roman" w:eastAsia="Times New Roman" w:cs="Times New Roman"/>
          <w:b w:val="0"/>
          <w:i w:val="0"/>
        </w:rPr>
        <w:t>Gọi PrintReverse(s, 0, length(s)-1). Với “ABCDE”: thuật toán in “EDCBA”.</w:t>
      </w:r>
    </w:p>
    <w:p w14:paraId="0CAFA583">
      <w:pPr>
        <w:pStyle w:val="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 Độ phức tạp</w:t>
      </w:r>
    </w:p>
    <w:p w14:paraId="25284C49">
      <w:pPr>
        <w:rPr>
          <w:rFonts w:hint="default" w:ascii="Times New Roman" w:hAnsi="Times New Roman" w:cs="Times New Roman"/>
        </w:rPr>
      </w:pPr>
      <w:r>
        <w:rPr>
          <w:rFonts w:hint="default" w:ascii="Times New Roman" w:hAnsi="Times New Roman" w:eastAsia="Times New Roman" w:cs="Times New Roman"/>
          <w:b w:val="0"/>
          <w:i w:val="0"/>
        </w:rPr>
        <w:t>Mỗi ký tự được in đúng một lần. Mỗi lời gọi chỉ tính m, kiểm tra điều kiện và gọi đệ quy, đều là Θ(1) ngoài hai lời gọi con. Với n là độ dài xâu:</w:t>
      </w:r>
    </w:p>
    <w:p w14:paraId="61779549">
      <w:pPr>
        <w:spacing w:after="0"/>
        <w:ind w:left="360"/>
        <w:rPr>
          <w:rFonts w:hint="default" w:ascii="Times New Roman" w:hAnsi="Times New Roman" w:cs="Times New Roman"/>
        </w:rPr>
      </w:pPr>
      <w:r>
        <w:rPr>
          <w:rFonts w:hint="default" w:ascii="Times New Roman" w:hAnsi="Times New Roman" w:eastAsia="Courier New" w:cs="Times New Roman"/>
          <w:sz w:val="20"/>
        </w:rPr>
        <w:t>T(n) = 2T(n/2) + Θ(1)</w:t>
      </w:r>
    </w:p>
    <w:p w14:paraId="007DA0CD">
      <w:pPr>
        <w:rPr>
          <w:rFonts w:hint="default" w:ascii="Times New Roman" w:hAnsi="Times New Roman" w:cs="Times New Roman"/>
        </w:rPr>
      </w:pPr>
      <w:r>
        <w:rPr>
          <w:rFonts w:hint="default" w:ascii="Times New Roman" w:hAnsi="Times New Roman" w:eastAsia="Times New Roman" w:cs="Times New Roman"/>
          <w:b w:val="0"/>
          <w:i w:val="0"/>
        </w:rPr>
        <w:t>Theo Master, T(n)=Θ(n). Độ sâu ngăn xếp đệ quy là Θ(log n). Kết luận này giả sử truyền cùng xâu và các chỉ số l, r, không sao chép xâu con ở mỗi lời gọi. Nếu ngôn ngữ tạo bản sao xâu con và phép nối xâu tốn thời gian tuyến tính, chi phí có thể khác.</w:t>
      </w:r>
    </w:p>
    <w:p w14:paraId="00E59338">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Tóm tắt kết quả độ phức tạp</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7C28B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2CB00C1">
            <w:pPr>
              <w:spacing w:after="0" w:line="240" w:lineRule="auto"/>
              <w:rPr>
                <w:rFonts w:hint="default" w:ascii="Times New Roman" w:hAnsi="Times New Roman" w:cs="Times New Roman"/>
              </w:rPr>
            </w:pPr>
            <w:r>
              <w:rPr>
                <w:rFonts w:hint="default" w:ascii="Times New Roman" w:hAnsi="Times New Roman" w:eastAsia="Times New Roman" w:cs="Times New Roman"/>
                <w:sz w:val="20"/>
              </w:rPr>
              <w:t>Bài toán</w:t>
            </w:r>
          </w:p>
        </w:tc>
        <w:tc>
          <w:tcPr>
            <w:tcW w:w="3264" w:type="dxa"/>
          </w:tcPr>
          <w:p w14:paraId="2A4EC173">
            <w:pPr>
              <w:spacing w:after="0" w:line="240" w:lineRule="auto"/>
              <w:rPr>
                <w:rFonts w:hint="default" w:ascii="Times New Roman" w:hAnsi="Times New Roman" w:cs="Times New Roman"/>
              </w:rPr>
            </w:pPr>
            <w:r>
              <w:rPr>
                <w:rFonts w:hint="default" w:ascii="Times New Roman" w:hAnsi="Times New Roman" w:eastAsia="Times New Roman" w:cs="Times New Roman"/>
                <w:sz w:val="20"/>
              </w:rPr>
              <w:t>Phương trình truy hồi</w:t>
            </w:r>
          </w:p>
        </w:tc>
        <w:tc>
          <w:tcPr>
            <w:tcW w:w="3264" w:type="dxa"/>
          </w:tcPr>
          <w:p w14:paraId="5F87A184">
            <w:pPr>
              <w:spacing w:after="0" w:line="240" w:lineRule="auto"/>
              <w:rPr>
                <w:rFonts w:hint="default" w:ascii="Times New Roman" w:hAnsi="Times New Roman" w:cs="Times New Roman"/>
              </w:rPr>
            </w:pPr>
            <w:r>
              <w:rPr>
                <w:rFonts w:hint="default" w:ascii="Times New Roman" w:hAnsi="Times New Roman" w:eastAsia="Times New Roman" w:cs="Times New Roman"/>
                <w:sz w:val="20"/>
              </w:rPr>
              <w:t>Độ phức tạp</w:t>
            </w:r>
          </w:p>
        </w:tc>
      </w:tr>
      <w:tr w14:paraId="58D6E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7A8E36F7">
            <w:pPr>
              <w:spacing w:after="0" w:line="240" w:lineRule="auto"/>
              <w:rPr>
                <w:rFonts w:hint="default" w:ascii="Times New Roman" w:hAnsi="Times New Roman" w:cs="Times New Roman"/>
              </w:rPr>
            </w:pPr>
            <w:r>
              <w:rPr>
                <w:rFonts w:hint="default" w:ascii="Times New Roman" w:hAnsi="Times New Roman" w:eastAsia="Times New Roman" w:cs="Times New Roman"/>
                <w:sz w:val="20"/>
              </w:rPr>
              <w:t>Bài 1</w:t>
            </w:r>
          </w:p>
        </w:tc>
        <w:tc>
          <w:tcPr>
            <w:tcW w:w="3264" w:type="dxa"/>
          </w:tcPr>
          <w:p w14:paraId="67EA6F64">
            <w:pPr>
              <w:spacing w:after="0" w:line="240" w:lineRule="auto"/>
              <w:rPr>
                <w:rFonts w:hint="default" w:ascii="Times New Roman" w:hAnsi="Times New Roman" w:cs="Times New Roman"/>
              </w:rPr>
            </w:pPr>
            <w:r>
              <w:rPr>
                <w:rFonts w:hint="default" w:ascii="Times New Roman" w:hAnsi="Times New Roman" w:eastAsia="Times New Roman" w:cs="Times New Roman"/>
                <w:sz w:val="20"/>
              </w:rPr>
              <w:t>T(n)=3T(n/2)+n</w:t>
            </w:r>
          </w:p>
        </w:tc>
        <w:tc>
          <w:tcPr>
            <w:tcW w:w="3264" w:type="dxa"/>
          </w:tcPr>
          <w:p w14:paraId="45DBF683">
            <w:pPr>
              <w:spacing w:after="0" w:line="240" w:lineRule="auto"/>
              <w:rPr>
                <w:rFonts w:hint="default" w:ascii="Times New Roman" w:hAnsi="Times New Roman" w:cs="Times New Roman"/>
              </w:rPr>
            </w:pPr>
            <w:r>
              <w:rPr>
                <w:rFonts w:hint="default" w:ascii="Times New Roman" w:hAnsi="Times New Roman" w:eastAsia="Times New Roman" w:cs="Times New Roman"/>
                <w:sz w:val="20"/>
              </w:rPr>
              <w:t>Θ(n^(log₂3))</w:t>
            </w:r>
          </w:p>
        </w:tc>
      </w:tr>
      <w:tr w14:paraId="4A085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26625C38">
            <w:pPr>
              <w:spacing w:after="0" w:line="240" w:lineRule="auto"/>
              <w:rPr>
                <w:rFonts w:hint="default" w:ascii="Times New Roman" w:hAnsi="Times New Roman" w:cs="Times New Roman"/>
              </w:rPr>
            </w:pPr>
            <w:r>
              <w:rPr>
                <w:rFonts w:hint="default" w:ascii="Times New Roman" w:hAnsi="Times New Roman" w:eastAsia="Times New Roman" w:cs="Times New Roman"/>
                <w:sz w:val="20"/>
              </w:rPr>
              <w:t>MergeSort</w:t>
            </w:r>
          </w:p>
        </w:tc>
        <w:tc>
          <w:tcPr>
            <w:tcW w:w="3264" w:type="dxa"/>
          </w:tcPr>
          <w:p w14:paraId="2981084A">
            <w:pPr>
              <w:spacing w:after="0" w:line="240" w:lineRule="auto"/>
              <w:rPr>
                <w:rFonts w:hint="default" w:ascii="Times New Roman" w:hAnsi="Times New Roman" w:cs="Times New Roman"/>
              </w:rPr>
            </w:pPr>
            <w:r>
              <w:rPr>
                <w:rFonts w:hint="default" w:ascii="Times New Roman" w:hAnsi="Times New Roman" w:eastAsia="Times New Roman" w:cs="Times New Roman"/>
                <w:sz w:val="20"/>
              </w:rPr>
              <w:t>T(n)=2T(n/2)+Θ(n)</w:t>
            </w:r>
          </w:p>
        </w:tc>
        <w:tc>
          <w:tcPr>
            <w:tcW w:w="3264" w:type="dxa"/>
          </w:tcPr>
          <w:p w14:paraId="12F24B9C">
            <w:pPr>
              <w:spacing w:after="0" w:line="240" w:lineRule="auto"/>
              <w:rPr>
                <w:rFonts w:hint="default" w:ascii="Times New Roman" w:hAnsi="Times New Roman" w:cs="Times New Roman"/>
              </w:rPr>
            </w:pPr>
            <w:r>
              <w:rPr>
                <w:rFonts w:hint="default" w:ascii="Times New Roman" w:hAnsi="Times New Roman" w:eastAsia="Times New Roman" w:cs="Times New Roman"/>
                <w:sz w:val="20"/>
              </w:rPr>
              <w:t>Θ(n log n)</w:t>
            </w:r>
          </w:p>
        </w:tc>
      </w:tr>
      <w:tr w14:paraId="07FB6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08EF9BC9">
            <w:pPr>
              <w:spacing w:after="0" w:line="240" w:lineRule="auto"/>
              <w:rPr>
                <w:rFonts w:hint="default" w:ascii="Times New Roman" w:hAnsi="Times New Roman" w:cs="Times New Roman"/>
              </w:rPr>
            </w:pPr>
            <w:r>
              <w:rPr>
                <w:rFonts w:hint="default" w:ascii="Times New Roman" w:hAnsi="Times New Roman" w:eastAsia="Times New Roman" w:cs="Times New Roman"/>
                <w:sz w:val="20"/>
              </w:rPr>
              <w:t>QuickSort cân bằng</w:t>
            </w:r>
          </w:p>
        </w:tc>
        <w:tc>
          <w:tcPr>
            <w:tcW w:w="3264" w:type="dxa"/>
          </w:tcPr>
          <w:p w14:paraId="2B2115A7">
            <w:pPr>
              <w:spacing w:after="0" w:line="240" w:lineRule="auto"/>
              <w:rPr>
                <w:rFonts w:hint="default" w:ascii="Times New Roman" w:hAnsi="Times New Roman" w:cs="Times New Roman"/>
              </w:rPr>
            </w:pPr>
            <w:r>
              <w:rPr>
                <w:rFonts w:hint="default" w:ascii="Times New Roman" w:hAnsi="Times New Roman" w:eastAsia="Times New Roman" w:cs="Times New Roman"/>
                <w:sz w:val="20"/>
              </w:rPr>
              <w:t>T(n)=2T(n/2)+Θ(n)</w:t>
            </w:r>
          </w:p>
        </w:tc>
        <w:tc>
          <w:tcPr>
            <w:tcW w:w="3264" w:type="dxa"/>
          </w:tcPr>
          <w:p w14:paraId="26755E76">
            <w:pPr>
              <w:spacing w:after="0" w:line="240" w:lineRule="auto"/>
              <w:rPr>
                <w:rFonts w:hint="default" w:ascii="Times New Roman" w:hAnsi="Times New Roman" w:cs="Times New Roman"/>
              </w:rPr>
            </w:pPr>
            <w:r>
              <w:rPr>
                <w:rFonts w:hint="default" w:ascii="Times New Roman" w:hAnsi="Times New Roman" w:eastAsia="Times New Roman" w:cs="Times New Roman"/>
                <w:sz w:val="20"/>
              </w:rPr>
              <w:t>Θ(n log n)</w:t>
            </w:r>
          </w:p>
        </w:tc>
      </w:tr>
      <w:tr w14:paraId="2356A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3942DC4B">
            <w:pPr>
              <w:spacing w:after="0" w:line="240" w:lineRule="auto"/>
              <w:rPr>
                <w:rFonts w:hint="default" w:ascii="Times New Roman" w:hAnsi="Times New Roman" w:cs="Times New Roman"/>
              </w:rPr>
            </w:pPr>
            <w:r>
              <w:rPr>
                <w:rFonts w:hint="default" w:ascii="Times New Roman" w:hAnsi="Times New Roman" w:eastAsia="Times New Roman" w:cs="Times New Roman"/>
                <w:sz w:val="20"/>
              </w:rPr>
              <w:t>QuickSort lệch tối đa</w:t>
            </w:r>
          </w:p>
        </w:tc>
        <w:tc>
          <w:tcPr>
            <w:tcW w:w="3264" w:type="dxa"/>
          </w:tcPr>
          <w:p w14:paraId="40F83255">
            <w:pPr>
              <w:spacing w:after="0" w:line="240" w:lineRule="auto"/>
              <w:rPr>
                <w:rFonts w:hint="default" w:ascii="Times New Roman" w:hAnsi="Times New Roman" w:cs="Times New Roman"/>
              </w:rPr>
            </w:pPr>
            <w:r>
              <w:rPr>
                <w:rFonts w:hint="default" w:ascii="Times New Roman" w:hAnsi="Times New Roman" w:eastAsia="Times New Roman" w:cs="Times New Roman"/>
                <w:sz w:val="20"/>
              </w:rPr>
              <w:t>T(n)=T(n−1)+Θ(n)</w:t>
            </w:r>
          </w:p>
        </w:tc>
        <w:tc>
          <w:tcPr>
            <w:tcW w:w="3264" w:type="dxa"/>
          </w:tcPr>
          <w:p w14:paraId="2DA30B32">
            <w:pPr>
              <w:spacing w:after="0" w:line="240" w:lineRule="auto"/>
              <w:rPr>
                <w:rFonts w:hint="default" w:ascii="Times New Roman" w:hAnsi="Times New Roman" w:cs="Times New Roman"/>
              </w:rPr>
            </w:pPr>
            <w:r>
              <w:rPr>
                <w:rFonts w:hint="default" w:ascii="Times New Roman" w:hAnsi="Times New Roman" w:eastAsia="Times New Roman" w:cs="Times New Roman"/>
                <w:sz w:val="20"/>
              </w:rPr>
              <w:t>Θ(n²)</w:t>
            </w:r>
          </w:p>
        </w:tc>
      </w:tr>
      <w:tr w14:paraId="02EDE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5671D49E">
            <w:pPr>
              <w:spacing w:after="0" w:line="240" w:lineRule="auto"/>
              <w:rPr>
                <w:rFonts w:hint="default" w:ascii="Times New Roman" w:hAnsi="Times New Roman" w:cs="Times New Roman"/>
              </w:rPr>
            </w:pPr>
            <w:r>
              <w:rPr>
                <w:rFonts w:hint="default" w:ascii="Times New Roman" w:hAnsi="Times New Roman" w:eastAsia="Times New Roman" w:cs="Times New Roman"/>
                <w:sz w:val="20"/>
              </w:rPr>
              <w:t>Bài 4</w:t>
            </w:r>
          </w:p>
        </w:tc>
        <w:tc>
          <w:tcPr>
            <w:tcW w:w="3264" w:type="dxa"/>
          </w:tcPr>
          <w:p w14:paraId="16A75B56">
            <w:pPr>
              <w:spacing w:after="0" w:line="240" w:lineRule="auto"/>
              <w:rPr>
                <w:rFonts w:hint="default" w:ascii="Times New Roman" w:hAnsi="Times New Roman" w:cs="Times New Roman"/>
              </w:rPr>
            </w:pPr>
            <w:r>
              <w:rPr>
                <w:rFonts w:hint="default" w:ascii="Times New Roman" w:hAnsi="Times New Roman" w:eastAsia="Times New Roman" w:cs="Times New Roman"/>
                <w:sz w:val="20"/>
              </w:rPr>
              <w:t>T(n)=2T(n/2)+Θ(1)</w:t>
            </w:r>
          </w:p>
        </w:tc>
        <w:tc>
          <w:tcPr>
            <w:tcW w:w="3264" w:type="dxa"/>
          </w:tcPr>
          <w:p w14:paraId="2196E984">
            <w:pPr>
              <w:spacing w:after="0" w:line="240" w:lineRule="auto"/>
              <w:rPr>
                <w:rFonts w:hint="default" w:ascii="Times New Roman" w:hAnsi="Times New Roman" w:cs="Times New Roman"/>
              </w:rPr>
            </w:pPr>
            <w:r>
              <w:rPr>
                <w:rFonts w:hint="default" w:ascii="Times New Roman" w:hAnsi="Times New Roman" w:eastAsia="Times New Roman" w:cs="Times New Roman"/>
                <w:sz w:val="20"/>
              </w:rPr>
              <w:t>Θ(n)</w:t>
            </w:r>
          </w:p>
        </w:tc>
      </w:tr>
      <w:tr w14:paraId="7B2E9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4" w:type="dxa"/>
          </w:tcPr>
          <w:p w14:paraId="62FB834A">
            <w:pPr>
              <w:spacing w:after="0" w:line="240" w:lineRule="auto"/>
              <w:rPr>
                <w:rFonts w:hint="default" w:ascii="Times New Roman" w:hAnsi="Times New Roman" w:cs="Times New Roman"/>
              </w:rPr>
            </w:pPr>
            <w:r>
              <w:rPr>
                <w:rFonts w:hint="default" w:ascii="Times New Roman" w:hAnsi="Times New Roman" w:eastAsia="Times New Roman" w:cs="Times New Roman"/>
                <w:sz w:val="20"/>
              </w:rPr>
              <w:t>Bài 5</w:t>
            </w:r>
          </w:p>
        </w:tc>
        <w:tc>
          <w:tcPr>
            <w:tcW w:w="3264" w:type="dxa"/>
          </w:tcPr>
          <w:p w14:paraId="7704D2D5">
            <w:pPr>
              <w:spacing w:after="0" w:line="240" w:lineRule="auto"/>
              <w:rPr>
                <w:rFonts w:hint="default" w:ascii="Times New Roman" w:hAnsi="Times New Roman" w:cs="Times New Roman"/>
              </w:rPr>
            </w:pPr>
            <w:r>
              <w:rPr>
                <w:rFonts w:hint="default" w:ascii="Times New Roman" w:hAnsi="Times New Roman" w:eastAsia="Times New Roman" w:cs="Times New Roman"/>
                <w:sz w:val="20"/>
              </w:rPr>
              <w:t>T(n)=2T(n/2)+Θ(1)</w:t>
            </w:r>
          </w:p>
        </w:tc>
        <w:tc>
          <w:tcPr>
            <w:tcW w:w="3264" w:type="dxa"/>
          </w:tcPr>
          <w:p w14:paraId="641E2759">
            <w:pPr>
              <w:spacing w:after="0" w:line="240" w:lineRule="auto"/>
              <w:rPr>
                <w:rFonts w:hint="default" w:ascii="Times New Roman" w:hAnsi="Times New Roman" w:cs="Times New Roman"/>
              </w:rPr>
            </w:pPr>
            <w:r>
              <w:rPr>
                <w:rFonts w:hint="default" w:ascii="Times New Roman" w:hAnsi="Times New Roman" w:eastAsia="Times New Roman" w:cs="Times New Roman"/>
                <w:sz w:val="20"/>
              </w:rPr>
              <w:t>Θ(n)</w:t>
            </w:r>
          </w:p>
        </w:tc>
      </w:tr>
    </w:tbl>
    <w:p w14:paraId="134B5FFB">
      <w:pPr>
        <w:rPr>
          <w:rFonts w:hint="default" w:ascii="Times New Roman" w:hAnsi="Times New Roman" w:cs="Times New Roman"/>
        </w:rPr>
      </w:pPr>
    </w:p>
    <w:sectPr>
      <w:footerReference r:id="rId5" w:type="default"/>
      <w:pgSz w:w="12240" w:h="15840"/>
      <w:pgMar w:top="1008" w:right="1224" w:bottom="1008"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10815">
    <w:pPr>
      <w:pStyle w:val="18"/>
      <w:jc w:val="center"/>
    </w:pPr>
  </w:p>
  <w:p w14:paraId="48A88C1A">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0859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6"/>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2399</Words>
  <Characters>8192</Characters>
  <Lines>0</Lines>
  <Paragraphs>0</Paragraphs>
  <TotalTime>14</TotalTime>
  <ScaleCrop>false</ScaleCrop>
  <LinksUpToDate>false</LinksUpToDate>
  <CharactersWithSpaces>10757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Tuyet Anh Tran</cp:lastModifiedBy>
  <dcterms:modified xsi:type="dcterms:W3CDTF">2026-10-11T10:37:24Z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eyJoZGlkIjoiZWZiZTk0YWYwZjY3YTNjMTg0ZjUzYjBhZGRlZWVmNmQiLCJ1c2VySWQiOiIxMzkxOTAxMzA1MDk3In0=</vt:lpwstr>
  </property>
  <property fmtid="{D5CDD505-2E9C-101B-9397-08002B2CF9AE}" pid="3" name="KSOProductBuildVer">
    <vt:lpwstr>1033-12.1.0.28485</vt:lpwstr>
  </property>
  <property fmtid="{D5CDD505-2E9C-101B-9397-08002B2CF9AE}" pid="4" name="ICV">
    <vt:lpwstr>6E4AAC5E3C1A4EFFA8496F1F80815008_12</vt:lpwstr>
  </property>
</Properties>
</file>