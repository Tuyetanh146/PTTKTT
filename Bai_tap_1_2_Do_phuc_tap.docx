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421CF">
      <w:pPr>
        <w:jc w:val="center"/>
      </w:pPr>
      <w:r>
        <w:rPr>
          <w:b/>
          <w:sz w:val="28"/>
        </w:rPr>
        <w:t>BÀI TẬP CHƯƠNG 2 – ĐỘ PHỨC TẠP THUẬT TOÁN</w:t>
      </w:r>
    </w:p>
    <w:p w14:paraId="02D6367B">
      <w:pPr>
        <w:rPr>
          <w:rFonts w:hint="default"/>
          <w:b/>
          <w:lang w:val="vi-VN"/>
        </w:rPr>
      </w:pPr>
      <w:r>
        <w:rPr>
          <w:b/>
        </w:rPr>
        <w:t>Bài tập 1</w:t>
      </w:r>
      <w:r>
        <w:rPr>
          <w:rFonts w:hint="default"/>
          <w:b/>
          <w:lang w:val="vi-VN"/>
        </w:rPr>
        <w:t xml:space="preserve">: </w:t>
      </w:r>
    </w:p>
    <w:p w14:paraId="7CB80A96">
      <w:r>
        <w:rPr>
          <w:b/>
        </w:rPr>
        <w:t>1. Nếu f(n) = Θ(g(n)) thì khẳng định nào luôn đúng?</w:t>
      </w:r>
    </w:p>
    <w:p w14:paraId="4E62695A">
      <w:r>
        <w:t>Theo định nghĩa của ký hiệu Θ, tồn tại các hằng số c₁ &gt; 0, c₂ &gt; 0 và n₀ sao cho:</w:t>
      </w:r>
    </w:p>
    <w:p w14:paraId="4A6EA1BE">
      <w:r>
        <w:t>c₁g(n) ≤ f(n) ≤ c₂g(n),  ∀ n ≥ n₀.</w:t>
      </w:r>
    </w:p>
    <w:p w14:paraId="42BCF269">
      <w:r>
        <w:t>Từ f(n) ≤ c₂g(n), suy ra f(n) = O(g(n)). Từ c₁g(n) ≤ f(n), suy ra f(n) = Ω(g(n)).</w:t>
      </w:r>
    </w:p>
    <w:p w14:paraId="0B6A167F">
      <w:r>
        <w:rPr>
          <w:b/>
        </w:rPr>
        <w:t>Đáp án: C. Cả A và B đúng.</w:t>
      </w:r>
    </w:p>
    <w:p w14:paraId="71DA1CA7">
      <w:r>
        <w:rPr>
          <w:b/>
        </w:rPr>
        <w:t>2. Nếu f(n) = O(g(n)) và g(n) = O(f(n)) thì có thể kết luận gì?</w:t>
      </w:r>
    </w:p>
    <w:p w14:paraId="29D97F5A">
      <w:r>
        <w:t>Ta có f(n) = O(g(n)) nghĩa là f(n) bị chặn trên bởi một hằng số nhân với g(n). Đồng thời g(n) = O(f(n)) nghĩa là g(n) bị chặn trên bởi một hằng số nhân với f(n). Do đó hai hàm có cùng cấp độ tăng trưởng.</w:t>
      </w:r>
    </w:p>
    <w:p w14:paraId="2DCF8CD7">
      <w:r>
        <w:rPr>
          <w:b/>
        </w:rPr>
        <w:t>Kết luận: f(n) = Θ(g(n)).</w:t>
      </w:r>
    </w:p>
    <w:p w14:paraId="6A98A536">
      <w:r>
        <w:rPr>
          <w:b/>
        </w:rPr>
        <w:t>3. Cho f(n) = 3n² + 10n và g(n) = n². Xác định quan hệ chính xác.</w:t>
      </w:r>
    </w:p>
    <w:p w14:paraId="794450F9">
      <w:r>
        <w:t>Ta chứng minh f(n) = Θ(n²) bằng cách tìm cận dưới và cận trên.</w:t>
      </w:r>
    </w:p>
    <w:p w14:paraId="1048B684">
      <w:r>
        <w:rPr>
          <w:rFonts w:hint="default"/>
          <w:lang w:val="vi-VN"/>
        </w:rPr>
        <w:t xml:space="preserve">- </w:t>
      </w:r>
      <w:r>
        <w:t xml:space="preserve"> Cận trên O:</w:t>
      </w:r>
    </w:p>
    <w:p w14:paraId="0D3D3B2C">
      <w:r>
        <w:t>Với n ≥ 1: 10n ≤ 10n², nên</w:t>
      </w:r>
      <w:r>
        <w:br w:type="textWrapping"/>
      </w:r>
      <w:r>
        <w:t>f(n) = 3n² + 10n ≤ 3n² + 10n² = 13n².</w:t>
      </w:r>
    </w:p>
    <w:p w14:paraId="3A1C8254">
      <w:r>
        <w:t>Chọn c₂ = 13, n₀ = 1 ⇒ f(n) = O(n²).</w:t>
      </w:r>
    </w:p>
    <w:p w14:paraId="1E4D08E9">
      <w:r>
        <w:rPr>
          <w:rFonts w:hint="default"/>
          <w:lang w:val="vi-VN"/>
        </w:rPr>
        <w:t xml:space="preserve">- </w:t>
      </w:r>
      <w:r>
        <w:t xml:space="preserve"> Cận dưới Ω:</w:t>
      </w:r>
    </w:p>
    <w:p w14:paraId="2A8310DE">
      <w:r>
        <w:t>Với mọi n ≥ 1:</w:t>
      </w:r>
      <w:r>
        <w:br w:type="textWrapping"/>
      </w:r>
      <w:r>
        <w:t>f(n) = 3n² + 10n ≥ 3n².</w:t>
      </w:r>
    </w:p>
    <w:p w14:paraId="209959F8">
      <w:r>
        <w:t>Chọn c₁ = 3, n₀ = 1 ⇒ f(n) = Ω(n²).</w:t>
      </w:r>
    </w:p>
    <w:p w14:paraId="41EBE0AF">
      <w:r>
        <w:t>Vì f(n) vừa là O(n²), vừa là Ω(n²), nên:</w:t>
      </w:r>
    </w:p>
    <w:p w14:paraId="0AE9D12A">
      <w:r>
        <w:rPr>
          <w:rFonts w:hint="default"/>
          <w:b w:val="0"/>
          <w:bCs/>
          <w:lang w:val="vi-VN"/>
        </w:rPr>
        <w:t xml:space="preserve">-&gt; </w:t>
      </w:r>
      <w:bookmarkStart w:id="0" w:name="_GoBack"/>
      <w:bookmarkEnd w:id="0"/>
      <w:r>
        <w:rPr>
          <w:b w:val="0"/>
          <w:bCs/>
        </w:rPr>
        <w:t>Kết luận: f(n) = Θ(n²) = Θ(g(n)).</w:t>
      </w:r>
    </w:p>
    <w:p w14:paraId="1B99FA35">
      <w:r>
        <w:rPr>
          <w:b/>
        </w:rPr>
        <w:t>Bài tập 2. Phân tích độ phức tạp của đoạn mã giả</w:t>
      </w:r>
    </w:p>
    <w:p w14:paraId="4F1403D6">
      <w:r>
        <w:rPr>
          <w:b/>
        </w:rPr>
        <w:t>1. Phân tích số lần thực hiện phép gán/cộng</w:t>
      </w:r>
    </w:p>
    <w:p w14:paraId="318F4FB1">
      <w:r>
        <w:t>Dòng  sum ← 0  được thực hiện 1 lần.</w:t>
      </w:r>
    </w:p>
    <w:p w14:paraId="0D29FD6A">
      <w:r>
        <w:t>Với mỗi i, vòng lặp j chạy từ 1 đến i nên thực hiện i lần.</w:t>
      </w:r>
    </w:p>
    <w:p w14:paraId="3C964107">
      <w:r>
        <w:t>Do i chạy từ 1 đến n, câu lệnh  sum ← sum + A[j]  được thực hiện:</w:t>
      </w:r>
    </w:p>
    <w:p w14:paraId="6D63111D">
      <w:r>
        <w:t>1 + 2 + 3 + ... + n = n(n + 1)/2 lần.</w:t>
      </w:r>
    </w:p>
    <w:p w14:paraId="5A0E21C1">
      <w:r>
        <w:t>Mỗi lần thực hiện câu lệnh này có 1 phép cộng và 1 phép gán. Vì vậy nếu đếm riêng cả phép cộng và phép gán thì có:</w:t>
      </w:r>
    </w:p>
    <w:p w14:paraId="58919EBB">
      <w:r>
        <w:t>2 × n(n + 1)/2 = n(n + 1) phép toán, ngoài 1 phép gán ban đầu.</w:t>
      </w:r>
    </w:p>
    <w:p w14:paraId="3719C22C">
      <w:r>
        <w:rPr>
          <w:b/>
        </w:rPr>
        <w:t>2. Công thức tổng số phép toán theo n</w:t>
      </w:r>
    </w:p>
    <w:p w14:paraId="5CA495F1">
      <w:r>
        <w:t>Nếu coi câu lệnh  sum ← sum + A[j]  là một phép toán cơ bản, số lần thực hiện là:</w:t>
      </w:r>
    </w:p>
    <w:p w14:paraId="7057A078">
      <w:r>
        <w:t>T(n) = 1 + n(n + 1)/2.</w:t>
      </w:r>
    </w:p>
    <w:p w14:paraId="4F6CF0F9">
      <w:r>
        <w:t>Nếu tách phép cộng và phép gán thành hai phép toán riêng biệt:</w:t>
      </w:r>
    </w:p>
    <w:p w14:paraId="0D18C4C4">
      <w:r>
        <w:t>T(n) = 1 + n(n + 1) = n² + n + 1.</w:t>
      </w:r>
    </w:p>
    <w:p w14:paraId="4EF07161">
      <w:r>
        <w:t>Trong cả hai cách đếm, số hạng chi phối là n².</w:t>
      </w:r>
    </w:p>
    <w:p w14:paraId="1EC4F012">
      <w:r>
        <w:rPr>
          <w:b/>
        </w:rPr>
        <w:t>3. Xác định độ phức tạp theo O, Ω, Θ</w:t>
      </w:r>
    </w:p>
    <w:p w14:paraId="7AA1535B">
      <w:r>
        <w:rPr>
          <w:rFonts w:hint="default"/>
          <w:lang w:val="vi-VN"/>
        </w:rPr>
        <w:t xml:space="preserve">- </w:t>
      </w:r>
      <w:r>
        <w:t>Cận trên O:</w:t>
      </w:r>
    </w:p>
    <w:p w14:paraId="3CFA5CE2">
      <w:r>
        <w:t>Với n ≥ 1:</w:t>
      </w:r>
      <w:r>
        <w:br w:type="textWrapping"/>
      </w:r>
      <w:r>
        <w:t>T(n) = n² + n + 1 ≤ n² + n² + n² = 3n².</w:t>
      </w:r>
    </w:p>
    <w:p w14:paraId="172538BD">
      <w:r>
        <w:t>Chọn c₂ = 3, n₀ = 1 ⇒ T(n) = O(n²).</w:t>
      </w:r>
    </w:p>
    <w:p w14:paraId="4A6946F5">
      <w:r>
        <w:rPr>
          <w:rFonts w:hint="default"/>
          <w:lang w:val="vi-VN"/>
        </w:rPr>
        <w:t xml:space="preserve">- </w:t>
      </w:r>
      <w:r>
        <w:t>Cận dưới Ω:</w:t>
      </w:r>
    </w:p>
    <w:p w14:paraId="48300A7C">
      <w:r>
        <w:t>Với n ≥ 1:</w:t>
      </w:r>
      <w:r>
        <w:br w:type="textWrapping"/>
      </w:r>
      <w:r>
        <w:t>T(n) = n² + n + 1 ≥ n².</w:t>
      </w:r>
    </w:p>
    <w:p w14:paraId="75AF2484">
      <w:r>
        <w:t>Chọn c₁ = 1, n₀ = 1 ⇒ T(n) = Ω(n²).</w:t>
      </w:r>
    </w:p>
    <w:p w14:paraId="7D3FD8A3">
      <w:r>
        <w:t>Vì T(n) vừa là O(n²), vừa là Ω(n²), nên:</w:t>
      </w:r>
    </w:p>
    <w:p w14:paraId="411FB590">
      <w:r>
        <w:rPr>
          <w:rFonts w:hint="default"/>
          <w:b w:val="0"/>
          <w:bCs/>
          <w:lang w:val="vi-VN"/>
        </w:rPr>
        <w:t xml:space="preserve">-&gt; </w:t>
      </w:r>
      <w:r>
        <w:rPr>
          <w:b w:val="0"/>
          <w:bCs/>
        </w:rPr>
        <w:t>Kết luận: T(n) = Θ(n²).</w:t>
      </w:r>
    </w:p>
    <w:p w14:paraId="45F59911">
      <w:r>
        <w:t>Đồng thời: T(n) = O(n²), T(n) = Ω(n²), và T(n) = Θ(n²).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8E7308"/>
    <w:rsid w:val="5C840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588</Words>
  <Characters>1698</Characters>
  <Lines>0</Lines>
  <Paragraphs>0</Paragraphs>
  <TotalTime>58</TotalTime>
  <ScaleCrop>false</ScaleCrop>
  <LinksUpToDate>false</LinksUpToDate>
  <CharactersWithSpaces>2280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Tuyet Anh Tran</cp:lastModifiedBy>
  <dcterms:modified xsi:type="dcterms:W3CDTF">2026-09-06T14:19:27Z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eyJoZGlkIjoiZWZiZTk0YWYwZjY3YTNjMTg0ZjUzYjBhZGRlZWVmNmQiLCJ1c2VySWQiOiIxMzkxOTAxMzA1MDk3In0=</vt:lpwstr>
  </property>
  <property fmtid="{D5CDD505-2E9C-101B-9397-08002B2CF9AE}" pid="3" name="KSOProductBuildVer">
    <vt:lpwstr>1033-12.1.0.28032</vt:lpwstr>
  </property>
  <property fmtid="{D5CDD505-2E9C-101B-9397-08002B2CF9AE}" pid="4" name="ICV">
    <vt:lpwstr>DB15642FE925452E8D728CF53214414A_12</vt:lpwstr>
  </property>
</Properties>
</file>